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AD605F">
      <w:pPr>
        <w:spacing w:after="360"/>
        <w:jc w:val="center"/>
      </w:pPr>
      <w:r>
        <w:rPr>
          <w:rFonts w:ascii="Arial" w:hAnsi="Arial"/>
          <w:b/>
          <w:color w:val="1E3A8A"/>
          <w:sz w:val="40"/>
        </w:rPr>
        <w:t>JOBSHEET PRAKTIKUM PEMROGRAMAN WEB</w:t>
      </w:r>
    </w:p>
    <w:p w14:paraId="294A603B">
      <w:pPr>
        <w:spacing w:after="480"/>
        <w:jc w:val="center"/>
      </w:pPr>
      <w:r>
        <w:rPr>
          <w:rFonts w:ascii="Arial" w:hAnsi="Arial"/>
          <w:i/>
          <w:color w:val="475569"/>
          <w:sz w:val="22"/>
        </w:rPr>
        <w:t>Materi: Interaktivitas dengan JavaScript (Pertemuan 11-13)</w:t>
      </w:r>
      <w:r>
        <w:rPr>
          <w:rFonts w:ascii="Arial" w:hAnsi="Arial"/>
          <w:i/>
          <w:color w:val="475569"/>
          <w:sz w:val="22"/>
        </w:rPr>
        <w:br w:type="textWrapping"/>
      </w:r>
      <w:r>
        <w:rPr>
          <w:rFonts w:ascii="Arial" w:hAnsi="Arial"/>
          <w:i/>
          <w:color w:val="475569"/>
          <w:sz w:val="22"/>
        </w:rPr>
        <w:t>Topik: Memberikan 'Otak' dan Logika Operasional Komputasi Sederhana pada Halaman Web</w:t>
      </w:r>
    </w:p>
    <w:tbl>
      <w:tblPr>
        <w:tblStyle w:val="12"/>
        <w:tblW w:w="0" w:type="auto"/>
        <w:jc w:val="center"/>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4680"/>
        <w:gridCol w:w="4680"/>
      </w:tblGrid>
      <w:tr w14:paraId="215F34C6">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01FC6762">
            <w:r>
              <w:rPr>
                <w:rFonts w:ascii="Calibri" w:hAnsi="Calibri"/>
                <w:b/>
                <w:color w:val="334155"/>
                <w:sz w:val="21"/>
              </w:rPr>
              <w:t>Mata Pelajaran</w:t>
            </w:r>
          </w:p>
        </w:tc>
        <w:tc>
          <w:tcPr>
            <w:tcW w:w="4680" w:type="dxa"/>
          </w:tcPr>
          <w:p w14:paraId="55329104">
            <w:r>
              <w:rPr>
                <w:rFonts w:ascii="Calibri" w:hAnsi="Calibri"/>
                <w:color w:val="334155"/>
                <w:sz w:val="21"/>
              </w:rPr>
              <w:t>Pemrograman Dasar</w:t>
            </w:r>
          </w:p>
        </w:tc>
      </w:tr>
      <w:tr w14:paraId="4C8D3DA3">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2145F767">
            <w:r>
              <w:rPr>
                <w:rFonts w:ascii="Calibri" w:hAnsi="Calibri"/>
                <w:b/>
                <w:color w:val="334155"/>
                <w:sz w:val="21"/>
              </w:rPr>
              <w:t>Kode JobSheet</w:t>
            </w:r>
          </w:p>
        </w:tc>
        <w:tc>
          <w:tcPr>
            <w:tcW w:w="4680" w:type="dxa"/>
          </w:tcPr>
          <w:p w14:paraId="0986DB50">
            <w:r>
              <w:rPr>
                <w:rFonts w:ascii="Calibri" w:hAnsi="Calibri"/>
                <w:color w:val="334155"/>
                <w:sz w:val="21"/>
              </w:rPr>
              <w:t>JS-003-PD-TP4</w:t>
            </w:r>
          </w:p>
        </w:tc>
      </w:tr>
      <w:tr w14:paraId="75352560">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28BC3BD6">
            <w:r>
              <w:rPr>
                <w:rFonts w:ascii="Calibri" w:hAnsi="Calibri"/>
                <w:b/>
                <w:color w:val="334155"/>
                <w:sz w:val="21"/>
              </w:rPr>
              <w:t>Fase / Kelas</w:t>
            </w:r>
          </w:p>
        </w:tc>
        <w:tc>
          <w:tcPr>
            <w:tcW w:w="4680" w:type="dxa"/>
          </w:tcPr>
          <w:p w14:paraId="01B3FA31">
            <w:r>
              <w:rPr>
                <w:rFonts w:ascii="Calibri" w:hAnsi="Calibri"/>
                <w:color w:val="334155"/>
                <w:sz w:val="21"/>
              </w:rPr>
              <w:t>Fase E / Kelas X RPL</w:t>
            </w:r>
          </w:p>
        </w:tc>
      </w:tr>
      <w:tr w14:paraId="235C0BF3">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0C6A99DB">
            <w:r>
              <w:rPr>
                <w:rFonts w:ascii="Calibri" w:hAnsi="Calibri"/>
                <w:b/>
                <w:color w:val="334155"/>
                <w:sz w:val="21"/>
              </w:rPr>
              <w:t>Semester</w:t>
            </w:r>
          </w:p>
        </w:tc>
        <w:tc>
          <w:tcPr>
            <w:tcW w:w="4680" w:type="dxa"/>
          </w:tcPr>
          <w:p w14:paraId="6516B361">
            <w:r>
              <w:rPr>
                <w:rFonts w:ascii="Calibri" w:hAnsi="Calibri"/>
                <w:color w:val="334155"/>
                <w:sz w:val="21"/>
              </w:rPr>
              <w:t>1 (Ganjil)</w:t>
            </w:r>
          </w:p>
        </w:tc>
      </w:tr>
      <w:tr w14:paraId="4F5CDBD7">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08D3A2B1">
            <w:r>
              <w:rPr>
                <w:rFonts w:ascii="Calibri" w:hAnsi="Calibri"/>
                <w:b/>
                <w:color w:val="334155"/>
                <w:sz w:val="21"/>
              </w:rPr>
              <w:t>Alokasi Waktu / Bentuk</w:t>
            </w:r>
          </w:p>
        </w:tc>
        <w:tc>
          <w:tcPr>
            <w:tcW w:w="4680" w:type="dxa"/>
          </w:tcPr>
          <w:p w14:paraId="307D3CA8">
            <w:r>
              <w:rPr>
                <w:rFonts w:ascii="Calibri" w:hAnsi="Calibri"/>
                <w:color w:val="334155"/>
                <w:sz w:val="21"/>
              </w:rPr>
              <w:t>6 JP (6 x 45 Menit) / Praktik Terbimbing (Project-Based Learning)</w:t>
            </w:r>
          </w:p>
        </w:tc>
      </w:tr>
    </w:tbl>
    <w:p w14:paraId="63A05E77">
      <w:pPr>
        <w:spacing w:after="240"/>
      </w:pPr>
    </w:p>
    <w:p w14:paraId="356B5301">
      <w:pPr>
        <w:keepNext/>
        <w:spacing w:before="320" w:after="120"/>
      </w:pPr>
      <w:r>
        <w:rPr>
          <w:rFonts w:ascii="Arial" w:hAnsi="Arial"/>
          <w:b/>
          <w:color w:val="1E3A8A"/>
          <w:sz w:val="28"/>
        </w:rPr>
        <w:t>A. TUJUAN PEMBELAJARAN</w:t>
      </w:r>
    </w:p>
    <w:p w14:paraId="0953F31A">
      <w:pPr>
        <w:spacing w:after="120" w:line="276" w:lineRule="auto"/>
      </w:pPr>
      <w:r>
        <w:rPr>
          <w:rFonts w:ascii="Calibri" w:hAnsi="Calibri"/>
          <w:b w:val="0"/>
          <w:i w:val="0"/>
          <w:color w:val="334155"/>
          <w:sz w:val="22"/>
        </w:rPr>
        <w:t>Peserta didik mampu memahami konsep dasar pemrograman JavaScript sebagai bahasa logika pemrograman web, menerapkan struktur kontrol percabangan dan perulangan, membuat fungsi operasional, serta mengimplementasikan DOM (Document Object Model) Manipulation untuk mengubah halaman web statis menjadi halaman web yang interaktif dan dinamis berdasarkan event pengguna.</w:t>
      </w:r>
    </w:p>
    <w:p w14:paraId="736AE476">
      <w:pPr>
        <w:keepNext/>
        <w:spacing w:before="320" w:after="120"/>
      </w:pPr>
      <w:r>
        <w:rPr>
          <w:rFonts w:ascii="Arial" w:hAnsi="Arial"/>
          <w:b/>
          <w:color w:val="1E3A8A"/>
          <w:sz w:val="28"/>
        </w:rPr>
        <w:t>B. SUB TUJUAN PEMBELAJARAN</w:t>
      </w:r>
    </w:p>
    <w:p w14:paraId="513BDD4A">
      <w:pPr>
        <w:pStyle w:val="23"/>
        <w:spacing w:after="60" w:line="276" w:lineRule="auto"/>
      </w:pPr>
      <w:r>
        <w:rPr>
          <w:rFonts w:ascii="Calibri" w:hAnsi="Calibri"/>
          <w:color w:val="334155"/>
          <w:sz w:val="22"/>
        </w:rPr>
        <w:t>Menghubungkan berkas JavaScript eksternal ke dalam dokumen HTML menggunakan tag &lt;script&gt; secara tepat.</w:t>
      </w:r>
    </w:p>
    <w:p w14:paraId="4B3CC951">
      <w:pPr>
        <w:pStyle w:val="23"/>
        <w:spacing w:after="60" w:line="276" w:lineRule="auto"/>
      </w:pPr>
      <w:r>
        <w:rPr>
          <w:rFonts w:ascii="Calibri" w:hAnsi="Calibri"/>
          <w:color w:val="334155"/>
          <w:sz w:val="22"/>
        </w:rPr>
        <w:t>Menggunakan konsep variabel (let, const), jenis tipe data, dan operator logika/aritmatika dalam penyelesaian masalah komputasi.</w:t>
      </w:r>
    </w:p>
    <w:p w14:paraId="7466885B">
      <w:pPr>
        <w:pStyle w:val="23"/>
        <w:spacing w:after="60" w:line="276" w:lineRule="auto"/>
      </w:pPr>
      <w:r>
        <w:rPr>
          <w:rFonts w:ascii="Calibri" w:hAnsi="Calibri"/>
          <w:color w:val="334155"/>
          <w:sz w:val="22"/>
        </w:rPr>
        <w:t>Menerapkan logika percabangan (if-else) dan perulangan (for/while) untuk mengontrol alur eksekusi program.</w:t>
      </w:r>
    </w:p>
    <w:p w14:paraId="0DBE320D">
      <w:pPr>
        <w:pStyle w:val="23"/>
        <w:spacing w:after="60" w:line="276" w:lineRule="auto"/>
      </w:pPr>
      <w:r>
        <w:rPr>
          <w:rFonts w:ascii="Calibri" w:hAnsi="Calibri"/>
          <w:color w:val="334155"/>
          <w:sz w:val="22"/>
        </w:rPr>
        <w:t>Membuat dan memanggil fungsi (functions) untuk membungkus blok kode agar bersifat reusable.</w:t>
      </w:r>
    </w:p>
    <w:p w14:paraId="2CD17F8F">
      <w:pPr>
        <w:pStyle w:val="23"/>
        <w:spacing w:after="60" w:line="276" w:lineRule="auto"/>
      </w:pPr>
      <w:r>
        <w:rPr>
          <w:rFonts w:ascii="Calibri" w:hAnsi="Calibri"/>
          <w:color w:val="334155"/>
          <w:sz w:val="22"/>
        </w:rPr>
        <w:t>Melakukan manipulasi elemen HTML (DOM Manipulation) meliputi modifikasi teks, warna, dan struktur visual via kode JavaScript.</w:t>
      </w:r>
    </w:p>
    <w:p w14:paraId="1A172E48">
      <w:pPr>
        <w:pStyle w:val="23"/>
        <w:spacing w:after="60" w:line="276" w:lineRule="auto"/>
      </w:pPr>
      <w:r>
        <w:rPr>
          <w:rFonts w:ascii="Calibri" w:hAnsi="Calibri"/>
          <w:color w:val="334155"/>
          <w:sz w:val="22"/>
        </w:rPr>
        <w:t>Menangkap interaksi pengguna (event handling) seperti aksi klik (onclick) untuk memicu fitur fungsional (Kalkulator Kelulusan &amp; Dark Mode Toggle).</w:t>
      </w:r>
    </w:p>
    <w:p w14:paraId="5C517879">
      <w:pPr>
        <w:keepNext/>
        <w:spacing w:before="320" w:after="120"/>
      </w:pPr>
      <w:r>
        <w:rPr>
          <w:rFonts w:ascii="Arial" w:hAnsi="Arial"/>
          <w:b/>
          <w:color w:val="1E3A8A"/>
          <w:sz w:val="28"/>
        </w:rPr>
        <w:t>C. CAPAIAN PRAKTIK</w:t>
      </w:r>
    </w:p>
    <w:p w14:paraId="5C27D391">
      <w:pPr>
        <w:pStyle w:val="23"/>
        <w:spacing w:after="60" w:line="276" w:lineRule="auto"/>
      </w:pPr>
      <w:r>
        <w:rPr>
          <w:rFonts w:ascii="Calibri" w:hAnsi="Calibri"/>
          <w:color w:val="334155"/>
          <w:sz w:val="22"/>
        </w:rPr>
        <w:t>Struktur kode program terintegrasi yang memisahkan HTML (struktur), CSS (desain visual), dan JavaScript (logika interaktivitas).</w:t>
      </w:r>
    </w:p>
    <w:p w14:paraId="1238BCEF">
      <w:pPr>
        <w:pStyle w:val="23"/>
        <w:spacing w:after="60" w:line="276" w:lineRule="auto"/>
      </w:pPr>
      <w:r>
        <w:rPr>
          <w:rFonts w:ascii="Calibri" w:hAnsi="Calibri"/>
          <w:color w:val="334155"/>
          <w:sz w:val="22"/>
        </w:rPr>
        <w:t>Fitur 'Kalkulator Kelulusan Siswa' interaktif yang dapat memproses input nilai, menghitung rata-rata, dan menampilkan hasil secara dinamis tanpa reload halaman.</w:t>
      </w:r>
    </w:p>
    <w:p w14:paraId="418DFCB7">
      <w:pPr>
        <w:pStyle w:val="23"/>
        <w:spacing w:after="60" w:line="276" w:lineRule="auto"/>
      </w:pPr>
      <w:r>
        <w:rPr>
          <w:rFonts w:ascii="Calibri" w:hAnsi="Calibri"/>
          <w:color w:val="334155"/>
          <w:sz w:val="22"/>
        </w:rPr>
        <w:t>Fitur 'Dark Mode Toggle' yang dapat mengubah skema warna komponen web secara instan saat tombol diklik.</w:t>
      </w:r>
    </w:p>
    <w:p w14:paraId="5E9CE011">
      <w:pPr>
        <w:pStyle w:val="23"/>
        <w:spacing w:after="60" w:line="276" w:lineRule="auto"/>
      </w:pPr>
      <w:r>
        <w:rPr>
          <w:rFonts w:ascii="Calibri" w:hAnsi="Calibri"/>
          <w:color w:val="334155"/>
          <w:sz w:val="22"/>
        </w:rPr>
        <w:t>Laporan Praktik sesuai format tabel observasi dan evaluasi yang telah ditentukan.</w:t>
      </w:r>
    </w:p>
    <w:p w14:paraId="00A071D5">
      <w:pPr>
        <w:keepNext/>
        <w:spacing w:before="320" w:after="120"/>
      </w:pPr>
      <w:r>
        <w:rPr>
          <w:rFonts w:ascii="Arial" w:hAnsi="Arial"/>
          <w:b/>
          <w:color w:val="1E3A8A"/>
          <w:sz w:val="28"/>
        </w:rPr>
        <w:t>D. ALAT DAN BAHAN</w:t>
      </w:r>
    </w:p>
    <w:tbl>
      <w:tblPr>
        <w:tblStyle w:val="12"/>
        <w:tblW w:w="0" w:type="auto"/>
        <w:jc w:val="center"/>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3120"/>
        <w:gridCol w:w="3120"/>
        <w:gridCol w:w="3120"/>
      </w:tblGrid>
      <w:tr w14:paraId="25F9C1AF">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120" w:type="dxa"/>
            <w:shd w:val="clear" w:color="auto" w:fill="1E3A8A"/>
          </w:tcPr>
          <w:p w14:paraId="3075CF2B">
            <w:r>
              <w:rPr>
                <w:b/>
                <w:color w:val="FFFFFF"/>
              </w:rPr>
              <w:t>No</w:t>
            </w:r>
          </w:p>
        </w:tc>
        <w:tc>
          <w:tcPr>
            <w:tcW w:w="3120" w:type="dxa"/>
            <w:shd w:val="clear" w:color="auto" w:fill="1E3A8A"/>
          </w:tcPr>
          <w:p w14:paraId="777A73FC">
            <w:r>
              <w:rPr>
                <w:b/>
                <w:color w:val="FFFFFF"/>
              </w:rPr>
              <w:t>Alat / Bahan</w:t>
            </w:r>
          </w:p>
        </w:tc>
        <w:tc>
          <w:tcPr>
            <w:tcW w:w="3120" w:type="dxa"/>
            <w:shd w:val="clear" w:color="auto" w:fill="1E3A8A"/>
          </w:tcPr>
          <w:p w14:paraId="149F44A6">
            <w:r>
              <w:rPr>
                <w:b/>
                <w:color w:val="FFFFFF"/>
              </w:rPr>
              <w:t>Keterangan</w:t>
            </w:r>
          </w:p>
        </w:tc>
      </w:tr>
      <w:tr w14:paraId="5CE66BC0">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120" w:type="dxa"/>
          </w:tcPr>
          <w:p w14:paraId="6F0E188E">
            <w:r>
              <w:t>1</w:t>
            </w:r>
          </w:p>
        </w:tc>
        <w:tc>
          <w:tcPr>
            <w:tcW w:w="3120" w:type="dxa"/>
          </w:tcPr>
          <w:p w14:paraId="108477BE">
            <w:r>
              <w:t>Laptop / Komputer</w:t>
            </w:r>
          </w:p>
        </w:tc>
        <w:tc>
          <w:tcPr>
            <w:tcW w:w="3120" w:type="dxa"/>
          </w:tcPr>
          <w:p w14:paraId="6AEB6A90">
            <w:r>
              <w:t>Perangkat utama pembuatan kode logika pemrograman dan penyusunan laporan.</w:t>
            </w:r>
          </w:p>
        </w:tc>
      </w:tr>
      <w:tr w14:paraId="683F8BDC">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120" w:type="dxa"/>
            <w:shd w:val="clear" w:color="auto" w:fill="F8FAFC"/>
          </w:tcPr>
          <w:p w14:paraId="5277E2E0">
            <w:r>
              <w:t>2</w:t>
            </w:r>
          </w:p>
        </w:tc>
        <w:tc>
          <w:tcPr>
            <w:tcW w:w="3120" w:type="dxa"/>
            <w:shd w:val="clear" w:color="auto" w:fill="F8FAFC"/>
          </w:tcPr>
          <w:p w14:paraId="7FC7F865">
            <w:r>
              <w:t>Text Editor (VS Code)</w:t>
            </w:r>
          </w:p>
        </w:tc>
        <w:tc>
          <w:tcPr>
            <w:tcW w:w="3120" w:type="dxa"/>
            <w:shd w:val="clear" w:color="auto" w:fill="F8FAFC"/>
          </w:tcPr>
          <w:p w14:paraId="48FEC230">
            <w:r>
              <w:t>Perangkat lunak untuk menulis kode HTML, CSS, dan file skrip skenario JavaScript.</w:t>
            </w:r>
          </w:p>
        </w:tc>
      </w:tr>
      <w:tr w14:paraId="5566869F">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120" w:type="dxa"/>
          </w:tcPr>
          <w:p w14:paraId="34BCDD79">
            <w:r>
              <w:t>3</w:t>
            </w:r>
          </w:p>
        </w:tc>
        <w:tc>
          <w:tcPr>
            <w:tcW w:w="3120" w:type="dxa"/>
          </w:tcPr>
          <w:p w14:paraId="2D6E9BC9">
            <w:r>
              <w:t>Web Browser (Chrome/Firefox)</w:t>
            </w:r>
          </w:p>
        </w:tc>
        <w:tc>
          <w:tcPr>
            <w:tcW w:w="3120" w:type="dxa"/>
          </w:tcPr>
          <w:p w14:paraId="45D24A2B">
            <w:r>
              <w:t>Media rendering halaman web serta akses ke Developer Tools (Console Tab) untuk pelacakan bug.</w:t>
            </w:r>
          </w:p>
        </w:tc>
      </w:tr>
      <w:tr w14:paraId="5B9EB8DA">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120" w:type="dxa"/>
            <w:shd w:val="clear" w:color="auto" w:fill="F8FAFC"/>
          </w:tcPr>
          <w:p w14:paraId="46D2F9B4">
            <w:r>
              <w:t>4</w:t>
            </w:r>
          </w:p>
        </w:tc>
        <w:tc>
          <w:tcPr>
            <w:tcW w:w="3120" w:type="dxa"/>
            <w:shd w:val="clear" w:color="auto" w:fill="F8FAFC"/>
          </w:tcPr>
          <w:p w14:paraId="333C782D">
            <w:r>
              <w:t>Koneksi Internet</w:t>
            </w:r>
          </w:p>
        </w:tc>
        <w:tc>
          <w:tcPr>
            <w:tcW w:w="3120" w:type="dxa"/>
            <w:shd w:val="clear" w:color="auto" w:fill="F8FAFC"/>
          </w:tcPr>
          <w:p w14:paraId="2131E3AE">
            <w:r>
              <w:t>Digunakan untuk mencari dokumentasi sintaks JavaScript (MDN Web Docs / W3Schools).</w:t>
            </w:r>
          </w:p>
        </w:tc>
      </w:tr>
      <w:tr w14:paraId="4CCB8D6A">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120" w:type="dxa"/>
          </w:tcPr>
          <w:p w14:paraId="594202A9">
            <w:r>
              <w:t>5</w:t>
            </w:r>
          </w:p>
        </w:tc>
        <w:tc>
          <w:tcPr>
            <w:tcW w:w="3120" w:type="dxa"/>
          </w:tcPr>
          <w:p w14:paraId="1662BDF2">
            <w:r>
              <w:t>Source Code Template Bab 4</w:t>
            </w:r>
          </w:p>
        </w:tc>
        <w:tc>
          <w:tcPr>
            <w:tcW w:w="3120" w:type="dxa"/>
          </w:tcPr>
          <w:p w14:paraId="782EEEED">
            <w:r>
              <w:t>Dokumen kerangka awal (index.html` dan style.css`) yang siap disuntikkan logika interaktif.</w:t>
            </w:r>
          </w:p>
        </w:tc>
      </w:tr>
    </w:tbl>
    <w:p w14:paraId="36D367BB">
      <w:pPr>
        <w:keepNext/>
        <w:spacing w:before="320" w:after="120"/>
      </w:pPr>
      <w:r>
        <w:rPr>
          <w:rFonts w:ascii="Arial" w:hAnsi="Arial"/>
          <w:b/>
          <w:color w:val="1E3A8A"/>
          <w:sz w:val="28"/>
        </w:rPr>
        <w:t>E. KESELAMATAN KERJA</w:t>
      </w:r>
    </w:p>
    <w:p w14:paraId="375E8902">
      <w:pPr>
        <w:pStyle w:val="23"/>
        <w:spacing w:after="60" w:line="276" w:lineRule="auto"/>
      </w:pPr>
      <w:r>
        <w:rPr>
          <w:rFonts w:ascii="Calibri" w:hAnsi="Calibri"/>
          <w:color w:val="334155"/>
          <w:sz w:val="22"/>
        </w:rPr>
        <w:t>Pastikan perangkat komputer/laptop terhubung ke instalasi listrik lab secara aman dan gunakan kursi dengan posisi ergonomis.</w:t>
      </w:r>
    </w:p>
    <w:p w14:paraId="27F65302">
      <w:pPr>
        <w:pStyle w:val="23"/>
        <w:spacing w:after="60" w:line="276" w:lineRule="auto"/>
      </w:pPr>
      <w:r>
        <w:rPr>
          <w:rFonts w:ascii="Calibri" w:hAnsi="Calibri"/>
          <w:color w:val="334155"/>
          <w:sz w:val="22"/>
        </w:rPr>
        <w:t>Batasi pembukaan tab browser yang tidak diperlukan untuk menjaga stabilitas memori kerja RAM laptop saat debugging kode.</w:t>
      </w:r>
    </w:p>
    <w:p w14:paraId="2A01BF49">
      <w:pPr>
        <w:pStyle w:val="23"/>
        <w:spacing w:after="60" w:line="276" w:lineRule="auto"/>
      </w:pPr>
      <w:r>
        <w:rPr>
          <w:rFonts w:ascii="Calibri" w:hAnsi="Calibri"/>
          <w:color w:val="334155"/>
          <w:sz w:val="22"/>
        </w:rPr>
        <w:t>Manfaatkan fitur console.log() secara berkala untuk memonitor nilai variabel dan melacak letak kesalahan (error runtime) secara mandiri sebelum melapor.</w:t>
      </w:r>
    </w:p>
    <w:p w14:paraId="5903F96A">
      <w:pPr>
        <w:pStyle w:val="23"/>
        <w:spacing w:after="60" w:line="276" w:lineRule="auto"/>
      </w:pPr>
      <w:r>
        <w:rPr>
          <w:rFonts w:ascii="Calibri" w:hAnsi="Calibri"/>
          <w:color w:val="334155"/>
          <w:sz w:val="22"/>
        </w:rPr>
        <w:t>Dilarang keras melakukan tindakan plagiarisme (salin-tempel kode tanpa pemahaman) dari pekerjaan rekan sejawat.</w:t>
      </w:r>
    </w:p>
    <w:p w14:paraId="135EB0B1">
      <w:pPr>
        <w:keepNext/>
        <w:spacing w:before="320" w:after="120"/>
      </w:pPr>
      <w:r>
        <w:rPr>
          <w:rFonts w:ascii="Arial" w:hAnsi="Arial"/>
          <w:b/>
          <w:color w:val="1E3A8A"/>
          <w:sz w:val="28"/>
        </w:rPr>
        <w:t>F. KODE ACUAN (STARTING CODE)</w:t>
      </w:r>
    </w:p>
    <w:p w14:paraId="282F62B6">
      <w:pPr>
        <w:spacing w:after="120" w:line="276" w:lineRule="auto"/>
      </w:pPr>
      <w:r>
        <w:rPr>
          <w:rFonts w:ascii="Calibri" w:hAnsi="Calibri"/>
          <w:b w:val="0"/>
          <w:i w:val="0"/>
          <w:color w:val="334155"/>
          <w:sz w:val="22"/>
        </w:rPr>
        <w:t>Sebelum memulai pemrograman logika, siapkan dokumen antarmuka dasar. Buat folder baru bernama `js-interaktif-project`, lalu simpan kode berikut ke dalam masing-masing file.</w:t>
      </w:r>
    </w:p>
    <w:p w14:paraId="2FFF1E50">
      <w:pPr>
        <w:keepNext/>
        <w:spacing w:before="240" w:after="80"/>
      </w:pPr>
      <w:r>
        <w:rPr>
          <w:rFonts w:ascii="Arial" w:hAnsi="Arial"/>
          <w:b/>
          <w:color w:val="475569"/>
          <w:sz w:val="24"/>
        </w:rPr>
        <w:t>1. File index.html</w:t>
      </w:r>
    </w:p>
    <w:tbl>
      <w:tblPr>
        <w:tblStyle w:val="12"/>
        <w:tblW w:w="0" w:type="auto"/>
        <w:jc w:val="center"/>
        <w:tblLayout w:type="autofit"/>
        <w:tblCellMar>
          <w:top w:w="0" w:type="dxa"/>
          <w:left w:w="108" w:type="dxa"/>
          <w:bottom w:w="0" w:type="dxa"/>
          <w:right w:w="108" w:type="dxa"/>
        </w:tblCellMar>
      </w:tblPr>
      <w:tblGrid>
        <w:gridCol w:w="9360"/>
      </w:tblGrid>
      <w:tr w14:paraId="27135E0F">
        <w:tblPrEx>
          <w:tblCellMar>
            <w:top w:w="0" w:type="dxa"/>
            <w:left w:w="108" w:type="dxa"/>
            <w:bottom w:w="0" w:type="dxa"/>
            <w:right w:w="108" w:type="dxa"/>
          </w:tblCellMar>
        </w:tblPrEx>
        <w:trPr>
          <w:jc w:val="center"/>
        </w:trPr>
        <w:tc>
          <w:tcPr>
            <w:tcW w:w="9360" w:type="dxa"/>
            <w:tcBorders>
              <w:top w:val="nil"/>
              <w:left w:val="single" w:color="94A3B8" w:sz="24" w:space="0"/>
              <w:bottom w:val="nil"/>
              <w:right w:val="nil"/>
            </w:tcBorders>
            <w:shd w:val="clear" w:color="auto" w:fill="F8FAFC"/>
          </w:tcPr>
          <w:p w14:paraId="7EBE716B">
            <w:pPr>
              <w:spacing w:before="120" w:after="120"/>
              <w:ind w:left="144"/>
            </w:pPr>
            <w:r>
              <w:rPr>
                <w:rFonts w:ascii="Consolas" w:hAnsi="Consolas"/>
                <w:color w:val="0F172A"/>
                <w:sz w:val="19"/>
              </w:rPr>
              <w:t>&lt;!DOCTYPE html&gt;</w:t>
            </w:r>
            <w:r>
              <w:rPr>
                <w:rFonts w:ascii="Consolas" w:hAnsi="Consolas"/>
                <w:color w:val="0F172A"/>
                <w:sz w:val="19"/>
              </w:rPr>
              <w:br w:type="textWrapping"/>
            </w:r>
            <w:r>
              <w:rPr>
                <w:rFonts w:ascii="Consolas" w:hAnsi="Consolas"/>
                <w:color w:val="0F172A"/>
                <w:sz w:val="19"/>
              </w:rPr>
              <w:t>&lt;html lang="id"&gt;</w:t>
            </w:r>
            <w:r>
              <w:rPr>
                <w:rFonts w:ascii="Consolas" w:hAnsi="Consolas"/>
                <w:color w:val="0F172A"/>
                <w:sz w:val="19"/>
              </w:rPr>
              <w:br w:type="textWrapping"/>
            </w:r>
            <w:r>
              <w:rPr>
                <w:rFonts w:ascii="Consolas" w:hAnsi="Consolas"/>
                <w:color w:val="0F172A"/>
                <w:sz w:val="19"/>
              </w:rPr>
              <w:t>&lt;head&gt;</w:t>
            </w:r>
            <w:r>
              <w:rPr>
                <w:rFonts w:ascii="Consolas" w:hAnsi="Consolas"/>
                <w:color w:val="0F172A"/>
                <w:sz w:val="19"/>
              </w:rPr>
              <w:br w:type="textWrapping"/>
            </w:r>
            <w:r>
              <w:rPr>
                <w:rFonts w:ascii="Consolas" w:hAnsi="Consolas"/>
                <w:color w:val="0F172A"/>
                <w:sz w:val="19"/>
              </w:rPr>
              <w:t xml:space="preserve">  &lt;meta charset="UTF-8"&gt;</w:t>
            </w:r>
            <w:r>
              <w:rPr>
                <w:rFonts w:ascii="Consolas" w:hAnsi="Consolas"/>
                <w:color w:val="0F172A"/>
                <w:sz w:val="19"/>
              </w:rPr>
              <w:br w:type="textWrapping"/>
            </w:r>
            <w:r>
              <w:rPr>
                <w:rFonts w:ascii="Consolas" w:hAnsi="Consolas"/>
                <w:color w:val="0F172A"/>
                <w:sz w:val="19"/>
              </w:rPr>
              <w:t xml:space="preserve">    &lt;meta name="viewport" content="width=device-width, initial-scale=1.0"&gt;</w:t>
            </w:r>
            <w:r>
              <w:rPr>
                <w:rFonts w:ascii="Consolas" w:hAnsi="Consolas"/>
                <w:color w:val="0F172A"/>
                <w:sz w:val="19"/>
              </w:rPr>
              <w:br w:type="textWrapping"/>
            </w:r>
            <w:r>
              <w:rPr>
                <w:rFonts w:ascii="Consolas" w:hAnsi="Consolas"/>
                <w:color w:val="0F172A"/>
                <w:sz w:val="19"/>
              </w:rPr>
              <w:t xml:space="preserve">    &lt;title&gt;Web Interaktif JavaScript - X RPL&lt;/title&gt;</w:t>
            </w:r>
            <w:r>
              <w:rPr>
                <w:rFonts w:ascii="Consolas" w:hAnsi="Consolas"/>
                <w:color w:val="0F172A"/>
                <w:sz w:val="19"/>
              </w:rPr>
              <w:br w:type="textWrapping"/>
            </w:r>
            <w:r>
              <w:rPr>
                <w:rFonts w:ascii="Consolas" w:hAnsi="Consolas"/>
                <w:color w:val="0F172A"/>
                <w:sz w:val="19"/>
              </w:rPr>
              <w:t xml:space="preserve">    &lt;link rel="stylesheet" href="style.css"&gt;</w:t>
            </w:r>
            <w:r>
              <w:rPr>
                <w:rFonts w:ascii="Consolas" w:hAnsi="Consolas"/>
                <w:color w:val="0F172A"/>
                <w:sz w:val="19"/>
              </w:rPr>
              <w:br w:type="textWrapping"/>
            </w:r>
            <w:r>
              <w:rPr>
                <w:rFonts w:ascii="Consolas" w:hAnsi="Consolas"/>
                <w:color w:val="0F172A"/>
                <w:sz w:val="19"/>
              </w:rPr>
              <w:t>&lt;/head&gt;</w:t>
            </w:r>
            <w:r>
              <w:rPr>
                <w:rFonts w:ascii="Consolas" w:hAnsi="Consolas"/>
                <w:color w:val="0F172A"/>
                <w:sz w:val="19"/>
              </w:rPr>
              <w:br w:type="textWrapping"/>
            </w:r>
            <w:r>
              <w:rPr>
                <w:rFonts w:ascii="Consolas" w:hAnsi="Consolas"/>
                <w:color w:val="0F172A"/>
                <w:sz w:val="19"/>
              </w:rPr>
              <w:t>&lt;body&gt;</w:t>
            </w:r>
            <w:r>
              <w:rPr>
                <w:rFonts w:ascii="Consolas" w:hAnsi="Consolas"/>
                <w:color w:val="0F172A"/>
                <w:sz w:val="19"/>
              </w:rPr>
              <w:br w:type="textWrapping"/>
            </w:r>
            <w:r>
              <w:rPr>
                <w:rFonts w:ascii="Consolas" w:hAnsi="Consolas"/>
                <w:color w:val="0F172A"/>
                <w:sz w:val="19"/>
              </w:rPr>
              <w:t xml:space="preserve">    &lt;div class="main-container"&gt;</w:t>
            </w:r>
            <w:r>
              <w:rPr>
                <w:rFonts w:ascii="Consolas" w:hAnsi="Consolas"/>
                <w:color w:val="0F172A"/>
                <w:sz w:val="19"/>
              </w:rPr>
              <w:br w:type="textWrapping"/>
            </w:r>
            <w:r>
              <w:rPr>
                <w:rFonts w:ascii="Consolas" w:hAnsi="Consolas"/>
                <w:color w:val="0F172A"/>
                <w:sz w:val="19"/>
              </w:rPr>
              <w:t xml:space="preserve">        &lt;!-- Header Fitur Kontrol --&gt;</w:t>
            </w:r>
            <w:r>
              <w:rPr>
                <w:rFonts w:ascii="Consolas" w:hAnsi="Consolas"/>
                <w:color w:val="0F172A"/>
                <w:sz w:val="19"/>
              </w:rPr>
              <w:br w:type="textWrapping"/>
            </w:r>
            <w:r>
              <w:rPr>
                <w:rFonts w:ascii="Consolas" w:hAnsi="Consolas"/>
                <w:color w:val="0F172A"/>
                <w:sz w:val="19"/>
              </w:rPr>
              <w:t xml:space="preserve">        &lt;header class="web-header"&gt;</w:t>
            </w:r>
            <w:r>
              <w:rPr>
                <w:rFonts w:ascii="Consolas" w:hAnsi="Consolas"/>
                <w:color w:val="0F172A"/>
                <w:sz w:val="19"/>
              </w:rPr>
              <w:br w:type="textWrapping"/>
            </w:r>
            <w:r>
              <w:rPr>
                <w:rFonts w:ascii="Consolas" w:hAnsi="Consolas"/>
                <w:color w:val="0F172A"/>
                <w:sz w:val="19"/>
              </w:rPr>
              <w:t xml:space="preserve">            &lt;h1&gt;Dasbor Interaktif Siswa&lt;/h1&gt;</w:t>
            </w:r>
            <w:r>
              <w:rPr>
                <w:rFonts w:ascii="Consolas" w:hAnsi="Consolas"/>
                <w:color w:val="0F172A"/>
                <w:sz w:val="19"/>
              </w:rPr>
              <w:br w:type="textWrapping"/>
            </w:r>
            <w:r>
              <w:rPr>
                <w:rFonts w:ascii="Consolas" w:hAnsi="Consolas"/>
                <w:color w:val="0F172A"/>
                <w:sz w:val="19"/>
              </w:rPr>
              <w:t xml:space="preserve">            &lt;button id="btn-togle" class="toggle-theme"&gt;Mode Gelap&lt;/button&gt;</w:t>
            </w:r>
            <w:r>
              <w:rPr>
                <w:rFonts w:ascii="Consolas" w:hAnsi="Consolas"/>
                <w:color w:val="0F172A"/>
                <w:sz w:val="19"/>
              </w:rPr>
              <w:br w:type="textWrapping"/>
            </w:r>
            <w:r>
              <w:rPr>
                <w:rFonts w:ascii="Consolas" w:hAnsi="Consolas"/>
                <w:color w:val="0F172A"/>
                <w:sz w:val="19"/>
              </w:rPr>
              <w:t xml:space="preserve">        &lt;/header&gt;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&lt;!-- Kartu Fitur 1: Kalkulator Skor Kelulusan --&gt;</w:t>
            </w:r>
            <w:r>
              <w:rPr>
                <w:rFonts w:ascii="Consolas" w:hAnsi="Consolas"/>
                <w:color w:val="0F172A"/>
                <w:sz w:val="19"/>
              </w:rPr>
              <w:br w:type="textWrapping"/>
            </w:r>
            <w:r>
              <w:rPr>
                <w:rFonts w:ascii="Consolas" w:hAnsi="Consolas"/>
                <w:color w:val="0F172A"/>
                <w:sz w:val="19"/>
              </w:rPr>
              <w:t xml:space="preserve">        &lt;section class="widget-card"&gt;</w:t>
            </w:r>
            <w:r>
              <w:rPr>
                <w:rFonts w:ascii="Consolas" w:hAnsi="Consolas"/>
                <w:color w:val="0F172A"/>
                <w:sz w:val="19"/>
              </w:rPr>
              <w:br w:type="textWrapping"/>
            </w:r>
            <w:r>
              <w:rPr>
                <w:rFonts w:ascii="Consolas" w:hAnsi="Consolas"/>
                <w:color w:val="0F172A"/>
                <w:sz w:val="19"/>
              </w:rPr>
              <w:t xml:space="preserve">            &lt;h2&gt;Kalkulator Nilai Pemrograman&lt;/h2&gt;</w:t>
            </w:r>
            <w:r>
              <w:rPr>
                <w:rFonts w:ascii="Consolas" w:hAnsi="Consolas"/>
                <w:color w:val="0F172A"/>
                <w:sz w:val="19"/>
              </w:rPr>
              <w:br w:type="textWrapping"/>
            </w:r>
            <w:r>
              <w:rPr>
                <w:rFonts w:ascii="Consolas" w:hAnsi="Consolas"/>
                <w:color w:val="0F172A"/>
                <w:sz w:val="19"/>
              </w:rPr>
              <w:t xml:space="preserve">            &lt;p&gt;Masukkan nilai ujian Anda di bawah ini untuk memeriksa status kelulusan otomatis.&lt;/p&gt;</w:t>
            </w:r>
            <w:r>
              <w:rPr>
                <w:rFonts w:ascii="Consolas" w:hAnsi="Consolas"/>
                <w:color w:val="0F172A"/>
                <w:sz w:val="19"/>
              </w:rPr>
              <w:br w:type="textWrapping"/>
            </w:r>
            <w:r>
              <w:rPr>
                <w:rFonts w:ascii="Consolas" w:hAnsi="Consolas"/>
                <w:color w:val="0F172A"/>
                <w:sz w:val="19"/>
              </w:rPr>
              <w:t xml:space="preserve">            &lt;div class="input-group"&gt;</w:t>
            </w:r>
            <w:r>
              <w:rPr>
                <w:rFonts w:ascii="Consolas" w:hAnsi="Consolas"/>
                <w:color w:val="0F172A"/>
                <w:sz w:val="19"/>
              </w:rPr>
              <w:br w:type="textWrapping"/>
            </w:r>
            <w:r>
              <w:rPr>
                <w:rFonts w:ascii="Consolas" w:hAnsi="Consolas"/>
                <w:color w:val="0F172A"/>
                <w:sz w:val="19"/>
              </w:rPr>
              <w:t xml:space="preserve">                &lt;label for="input-nama"&gt;Nama Lengkap:&lt;/label&gt;</w:t>
            </w:r>
            <w:r>
              <w:rPr>
                <w:rFonts w:ascii="Consolas" w:hAnsi="Consolas"/>
                <w:color w:val="0F172A"/>
                <w:sz w:val="19"/>
              </w:rPr>
              <w:br w:type="textWrapping"/>
            </w:r>
            <w:r>
              <w:rPr>
                <w:rFonts w:ascii="Consolas" w:hAnsi="Consolas"/>
                <w:color w:val="0F172A"/>
                <w:sz w:val="19"/>
              </w:rPr>
              <w:t xml:space="preserve">                &lt;input type="text" id="input-nama" placeholder="Contoh: Budi Santoso"&gt;</w:t>
            </w:r>
            <w:r>
              <w:rPr>
                <w:rFonts w:ascii="Consolas" w:hAnsi="Consolas"/>
                <w:color w:val="0F172A"/>
                <w:sz w:val="19"/>
              </w:rPr>
              <w:br w:type="textWrapping"/>
            </w:r>
            <w:r>
              <w:rPr>
                <w:rFonts w:ascii="Consolas" w:hAnsi="Consolas"/>
                <w:color w:val="0F172A"/>
                <w:sz w:val="19"/>
              </w:rPr>
              <w:t xml:space="preserve">            &lt;/div&gt;</w:t>
            </w:r>
            <w:r>
              <w:rPr>
                <w:rFonts w:ascii="Consolas" w:hAnsi="Consolas"/>
                <w:color w:val="0F172A"/>
                <w:sz w:val="19"/>
              </w:rPr>
              <w:br w:type="textWrapping"/>
            </w:r>
            <w:r>
              <w:rPr>
                <w:rFonts w:ascii="Consolas" w:hAnsi="Consolas"/>
                <w:color w:val="0F172A"/>
                <w:sz w:val="19"/>
              </w:rPr>
              <w:t xml:space="preserve">            &lt;div class="input-group"&gt;</w:t>
            </w:r>
            <w:r>
              <w:rPr>
                <w:rFonts w:ascii="Consolas" w:hAnsi="Consolas"/>
                <w:color w:val="0F172A"/>
                <w:sz w:val="19"/>
              </w:rPr>
              <w:br w:type="textWrapping"/>
            </w:r>
            <w:r>
              <w:rPr>
                <w:rFonts w:ascii="Consolas" w:hAnsi="Consolas"/>
                <w:color w:val="0F172A"/>
                <w:sz w:val="19"/>
              </w:rPr>
              <w:t xml:space="preserve">                &lt;label for="input-nilai"&gt;Nilai Ujian (0 - 100):&lt;/label&gt;</w:t>
            </w:r>
            <w:r>
              <w:rPr>
                <w:rFonts w:ascii="Consolas" w:hAnsi="Consolas"/>
                <w:color w:val="0F172A"/>
                <w:sz w:val="19"/>
              </w:rPr>
              <w:br w:type="textWrapping"/>
            </w:r>
            <w:r>
              <w:rPr>
                <w:rFonts w:ascii="Consolas" w:hAnsi="Consolas"/>
                <w:color w:val="0F172A"/>
                <w:sz w:val="19"/>
              </w:rPr>
              <w:t xml:space="preserve">                &lt;input type="number" id="input-nilai" placeholder="Contoh: 80"&gt;</w:t>
            </w:r>
            <w:r>
              <w:rPr>
                <w:rFonts w:ascii="Consolas" w:hAnsi="Consolas"/>
                <w:color w:val="0F172A"/>
                <w:sz w:val="19"/>
              </w:rPr>
              <w:br w:type="textWrapping"/>
            </w:r>
            <w:r>
              <w:rPr>
                <w:rFonts w:ascii="Consolas" w:hAnsi="Consolas"/>
                <w:color w:val="0F172A"/>
                <w:sz w:val="19"/>
              </w:rPr>
              <w:t xml:space="preserve">            &lt;/div&gt;</w:t>
            </w:r>
            <w:r>
              <w:rPr>
                <w:rFonts w:ascii="Consolas" w:hAnsi="Consolas"/>
                <w:color w:val="0F172A"/>
                <w:sz w:val="19"/>
              </w:rPr>
              <w:br w:type="textWrapping"/>
            </w:r>
            <w:r>
              <w:rPr>
                <w:rFonts w:ascii="Consolas" w:hAnsi="Consolas"/>
                <w:color w:val="0F172A"/>
                <w:sz w:val="19"/>
              </w:rPr>
              <w:t xml:space="preserve">            &lt;button id="btn-proses" class="action-btn"&gt;Proses Data Nilai&lt;/button&gt;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&lt;!-- Area Output DOM --&gt;</w:t>
            </w:r>
            <w:r>
              <w:rPr>
                <w:rFonts w:ascii="Consolas" w:hAnsi="Consolas"/>
                <w:color w:val="0F172A"/>
                <w:sz w:val="19"/>
              </w:rPr>
              <w:br w:type="textWrapping"/>
            </w:r>
            <w:r>
              <w:rPr>
                <w:rFonts w:ascii="Consolas" w:hAnsi="Consolas"/>
                <w:color w:val="0F172A"/>
                <w:sz w:val="19"/>
              </w:rPr>
              <w:t xml:space="preserve">            &lt;div id="box-hasil" class="result-box"&gt;</w:t>
            </w:r>
            <w:r>
              <w:rPr>
                <w:rFonts w:ascii="Consolas" w:hAnsi="Consolas"/>
                <w:color w:val="0F172A"/>
                <w:sz w:val="19"/>
              </w:rPr>
              <w:br w:type="textWrapping"/>
            </w:r>
            <w:r>
              <w:rPr>
                <w:rFonts w:ascii="Consolas" w:hAnsi="Consolas"/>
                <w:color w:val="0F172A"/>
                <w:sz w:val="19"/>
              </w:rPr>
              <w:t xml:space="preserve">                Status kelulusan Anda akan dimunculkan di sini secara dinamis.</w:t>
            </w:r>
            <w:r>
              <w:rPr>
                <w:rFonts w:ascii="Consolas" w:hAnsi="Consolas"/>
                <w:color w:val="0F172A"/>
                <w:sz w:val="19"/>
              </w:rPr>
              <w:br w:type="textWrapping"/>
            </w:r>
            <w:r>
              <w:rPr>
                <w:rFonts w:ascii="Consolas" w:hAnsi="Consolas"/>
                <w:color w:val="0F172A"/>
                <w:sz w:val="19"/>
              </w:rPr>
              <w:t xml:space="preserve">            &lt;/div&gt;</w:t>
            </w:r>
            <w:r>
              <w:rPr>
                <w:rFonts w:ascii="Consolas" w:hAnsi="Consolas"/>
                <w:color w:val="0F172A"/>
                <w:sz w:val="19"/>
              </w:rPr>
              <w:br w:type="textWrapping"/>
            </w:r>
            <w:r>
              <w:rPr>
                <w:rFonts w:ascii="Consolas" w:hAnsi="Consolas"/>
                <w:color w:val="0F172A"/>
                <w:sz w:val="19"/>
              </w:rPr>
              <w:t xml:space="preserve">        &lt;/section&gt;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&lt;!-- Kartu Fitur 2: Simulasi Perulangan Logika --&gt;</w:t>
            </w:r>
            <w:r>
              <w:rPr>
                <w:rFonts w:ascii="Consolas" w:hAnsi="Consolas"/>
                <w:color w:val="0F172A"/>
                <w:sz w:val="19"/>
              </w:rPr>
              <w:br w:type="textWrapping"/>
            </w:r>
            <w:r>
              <w:rPr>
                <w:rFonts w:ascii="Consolas" w:hAnsi="Consolas"/>
                <w:color w:val="0F172A"/>
                <w:sz w:val="19"/>
              </w:rPr>
              <w:t xml:space="preserve">        &lt;section class="widget-card"&gt;</w:t>
            </w:r>
            <w:r>
              <w:rPr>
                <w:rFonts w:ascii="Consolas" w:hAnsi="Consolas"/>
                <w:color w:val="0F172A"/>
                <w:sz w:val="19"/>
              </w:rPr>
              <w:br w:type="textWrapping"/>
            </w:r>
            <w:r>
              <w:rPr>
                <w:rFonts w:ascii="Consolas" w:hAnsi="Consolas"/>
                <w:color w:val="0F172A"/>
                <w:sz w:val="19"/>
              </w:rPr>
              <w:t xml:space="preserve">            &lt;h2&gt;Pembangkit Teks Berulang (Looping Generator)&lt;/h2&gt;</w:t>
            </w:r>
            <w:r>
              <w:rPr>
                <w:rFonts w:ascii="Consolas" w:hAnsi="Consolas"/>
                <w:color w:val="0F172A"/>
                <w:sz w:val="19"/>
              </w:rPr>
              <w:br w:type="textWrapping"/>
            </w:r>
            <w:r>
              <w:rPr>
                <w:rFonts w:ascii="Consolas" w:hAnsi="Consolas"/>
                <w:color w:val="0F172A"/>
                <w:sz w:val="19"/>
              </w:rPr>
              <w:t xml:space="preserve">            &lt;button id="btn-loop" class="action-btn variant-btn"&gt;Jalankan Perulangan Logika&lt;/button&gt;</w:t>
            </w:r>
            <w:r>
              <w:rPr>
                <w:rFonts w:ascii="Consolas" w:hAnsi="Consolas"/>
                <w:color w:val="0F172A"/>
                <w:sz w:val="19"/>
              </w:rPr>
              <w:br w:type="textWrapping"/>
            </w:r>
            <w:r>
              <w:rPr>
                <w:rFonts w:ascii="Consolas" w:hAnsi="Consolas"/>
                <w:color w:val="0F172A"/>
                <w:sz w:val="19"/>
              </w:rPr>
              <w:t xml:space="preserve">            &lt;div id="box-loop" class="result-box"&gt;</w:t>
            </w:r>
            <w:r>
              <w:rPr>
                <w:rFonts w:ascii="Consolas" w:hAnsi="Consolas"/>
                <w:color w:val="0F172A"/>
                <w:sz w:val="19"/>
              </w:rPr>
              <w:br w:type="textWrapping"/>
            </w:r>
            <w:r>
              <w:rPr>
                <w:rFonts w:ascii="Consolas" w:hAnsi="Consolas"/>
                <w:color w:val="0F172A"/>
                <w:sz w:val="19"/>
              </w:rPr>
              <w:t xml:space="preserve">                Hasil cetak deret angka perulangan akan tampil di sini.</w:t>
            </w:r>
            <w:r>
              <w:rPr>
                <w:rFonts w:ascii="Consolas" w:hAnsi="Consolas"/>
                <w:color w:val="0F172A"/>
                <w:sz w:val="19"/>
              </w:rPr>
              <w:br w:type="textWrapping"/>
            </w:r>
            <w:r>
              <w:rPr>
                <w:rFonts w:ascii="Consolas" w:hAnsi="Consolas"/>
                <w:color w:val="0F172A"/>
                <w:sz w:val="19"/>
              </w:rPr>
              <w:t xml:space="preserve">            &lt;/div&gt;</w:t>
            </w:r>
            <w:r>
              <w:rPr>
                <w:rFonts w:ascii="Consolas" w:hAnsi="Consolas"/>
                <w:color w:val="0F172A"/>
                <w:sz w:val="19"/>
              </w:rPr>
              <w:br w:type="textWrapping"/>
            </w:r>
            <w:r>
              <w:rPr>
                <w:rFonts w:ascii="Consolas" w:hAnsi="Consolas"/>
                <w:color w:val="0F172A"/>
                <w:sz w:val="19"/>
              </w:rPr>
              <w:t xml:space="preserve">        &lt;/section&gt;</w:t>
            </w:r>
            <w:r>
              <w:rPr>
                <w:rFonts w:ascii="Consolas" w:hAnsi="Consolas"/>
                <w:color w:val="0F172A"/>
                <w:sz w:val="19"/>
              </w:rPr>
              <w:br w:type="textWrapping"/>
            </w:r>
            <w:r>
              <w:rPr>
                <w:rFonts w:ascii="Consolas" w:hAnsi="Consolas"/>
                <w:color w:val="0F172A"/>
                <w:sz w:val="19"/>
              </w:rPr>
              <w:t xml:space="preserve">    &lt;/div&gt;</w:t>
            </w:r>
            <w:r>
              <w:rPr>
                <w:rFonts w:ascii="Consolas" w:hAnsi="Consolas"/>
                <w:color w:val="0F172A"/>
                <w:sz w:val="19"/>
              </w:rPr>
              <w:br w:type="textWrapping"/>
            </w:r>
            <w:r>
              <w:rPr>
                <w:rFonts w:ascii="Consolas" w:hAnsi="Consolas"/>
                <w:color w:val="0F172A"/>
                <w:sz w:val="19"/>
              </w:rPr>
              <w:t xml:space="preserve">    &lt;script src="script.js"&gt;&lt;/script&gt;</w:t>
            </w:r>
            <w:r>
              <w:rPr>
                <w:rFonts w:ascii="Consolas" w:hAnsi="Consolas"/>
                <w:color w:val="0F172A"/>
                <w:sz w:val="19"/>
              </w:rPr>
              <w:br w:type="textWrapping"/>
            </w:r>
            <w:r>
              <w:rPr>
                <w:rFonts w:ascii="Consolas" w:hAnsi="Consolas"/>
                <w:color w:val="0F172A"/>
                <w:sz w:val="19"/>
              </w:rPr>
              <w:t>&lt;/body&gt;</w:t>
            </w:r>
            <w:r>
              <w:rPr>
                <w:rFonts w:ascii="Consolas" w:hAnsi="Consolas"/>
                <w:color w:val="0F172A"/>
                <w:sz w:val="19"/>
              </w:rPr>
              <w:br w:type="textWrapping"/>
            </w:r>
            <w:r>
              <w:rPr>
                <w:rFonts w:ascii="Consolas" w:hAnsi="Consolas"/>
                <w:color w:val="0F172A"/>
                <w:sz w:val="19"/>
              </w:rPr>
              <w:t>&lt;/html&gt;</w:t>
            </w:r>
          </w:p>
        </w:tc>
      </w:tr>
    </w:tbl>
    <w:p w14:paraId="4A97E528">
      <w:pPr>
        <w:spacing w:before="0" w:after="120"/>
      </w:pPr>
    </w:p>
    <w:p w14:paraId="3CE3A975">
      <w:pPr>
        <w:keepNext/>
        <w:spacing w:before="240" w:after="80"/>
      </w:pPr>
      <w:r>
        <w:rPr>
          <w:rFonts w:ascii="Arial" w:hAnsi="Arial"/>
          <w:b/>
          <w:color w:val="475569"/>
          <w:sz w:val="24"/>
        </w:rPr>
        <w:t>2. File style.css</w:t>
      </w:r>
    </w:p>
    <w:tbl>
      <w:tblPr>
        <w:tblStyle w:val="12"/>
        <w:tblW w:w="0" w:type="auto"/>
        <w:jc w:val="center"/>
        <w:tblLayout w:type="autofit"/>
        <w:tblCellMar>
          <w:top w:w="0" w:type="dxa"/>
          <w:left w:w="108" w:type="dxa"/>
          <w:bottom w:w="0" w:type="dxa"/>
          <w:right w:w="108" w:type="dxa"/>
        </w:tblCellMar>
      </w:tblPr>
      <w:tblGrid>
        <w:gridCol w:w="9360"/>
      </w:tblGrid>
      <w:tr w14:paraId="043357D7">
        <w:tblPrEx>
          <w:tblCellMar>
            <w:top w:w="0" w:type="dxa"/>
            <w:left w:w="108" w:type="dxa"/>
            <w:bottom w:w="0" w:type="dxa"/>
            <w:right w:w="108" w:type="dxa"/>
          </w:tblCellMar>
        </w:tblPrEx>
        <w:trPr>
          <w:jc w:val="center"/>
        </w:trPr>
        <w:tc>
          <w:tcPr>
            <w:tcW w:w="9360" w:type="dxa"/>
            <w:tcBorders>
              <w:top w:val="nil"/>
              <w:left w:val="single" w:color="94A3B8" w:sz="24" w:space="0"/>
              <w:bottom w:val="nil"/>
              <w:right w:val="nil"/>
            </w:tcBorders>
            <w:shd w:val="clear" w:color="auto" w:fill="F8FAFC"/>
          </w:tcPr>
          <w:p w14:paraId="58354B06">
            <w:pPr>
              <w:spacing w:before="120" w:after="120"/>
              <w:ind w:left="144"/>
            </w:pPr>
            <w:r>
              <w:rPr>
                <w:rFonts w:ascii="Consolas" w:hAnsi="Consolas"/>
                <w:color w:val="0F172A"/>
                <w:sz w:val="19"/>
              </w:rPr>
              <w:t>body {</w:t>
            </w:r>
            <w:r>
              <w:rPr>
                <w:rFonts w:ascii="Consolas" w:hAnsi="Consolas"/>
                <w:color w:val="0F172A"/>
                <w:sz w:val="19"/>
              </w:rPr>
              <w:br w:type="textWrapping"/>
            </w:r>
            <w:r>
              <w:rPr>
                <w:rFonts w:ascii="Consolas" w:hAnsi="Consolas"/>
                <w:color w:val="0F172A"/>
                <w:sz w:val="19"/>
              </w:rPr>
              <w:t xml:space="preserve">    background-color: #f8fafc;</w:t>
            </w:r>
            <w:r>
              <w:rPr>
                <w:rFonts w:ascii="Consolas" w:hAnsi="Consolas"/>
                <w:color w:val="0F172A"/>
                <w:sz w:val="19"/>
              </w:rPr>
              <w:br w:type="textWrapping"/>
            </w:r>
            <w:r>
              <w:rPr>
                <w:rFonts w:ascii="Consolas" w:hAnsi="Consolas"/>
                <w:color w:val="0F172A"/>
                <w:sz w:val="19"/>
              </w:rPr>
              <w:t xml:space="preserve">    font-family: 'Segoe UI', Tahoma, Geneva, Verdana, sans-serif;</w:t>
            </w:r>
            <w:r>
              <w:rPr>
                <w:rFonts w:ascii="Consolas" w:hAnsi="Consolas"/>
                <w:color w:val="0F172A"/>
                <w:sz w:val="19"/>
              </w:rPr>
              <w:br w:type="textWrapping"/>
            </w:r>
            <w:r>
              <w:rPr>
                <w:rFonts w:ascii="Consolas" w:hAnsi="Consolas"/>
                <w:color w:val="0F172A"/>
                <w:sz w:val="19"/>
              </w:rPr>
              <w:t xml:space="preserve">    color: #1e293b;</w:t>
            </w:r>
            <w:r>
              <w:rPr>
                <w:rFonts w:ascii="Consolas" w:hAnsi="Consolas"/>
                <w:color w:val="0F172A"/>
                <w:sz w:val="19"/>
              </w:rPr>
              <w:br w:type="textWrapping"/>
            </w:r>
            <w:r>
              <w:rPr>
                <w:rFonts w:ascii="Consolas" w:hAnsi="Consolas"/>
                <w:color w:val="0F172A"/>
                <w:sz w:val="19"/>
              </w:rPr>
              <w:t xml:space="preserve">    margin: 0;</w:t>
            </w:r>
            <w:r>
              <w:rPr>
                <w:rFonts w:ascii="Consolas" w:hAnsi="Consolas"/>
                <w:color w:val="0F172A"/>
                <w:sz w:val="19"/>
              </w:rPr>
              <w:br w:type="textWrapping"/>
            </w:r>
            <w:r>
              <w:rPr>
                <w:rFonts w:ascii="Consolas" w:hAnsi="Consolas"/>
                <w:color w:val="0F172A"/>
                <w:sz w:val="19"/>
              </w:rPr>
              <w:t xml:space="preserve">    padding: 20px;</w:t>
            </w:r>
            <w:r>
              <w:rPr>
                <w:rFonts w:ascii="Consolas" w:hAnsi="Consolas"/>
                <w:color w:val="0F172A"/>
                <w:sz w:val="19"/>
              </w:rPr>
              <w:br w:type="textWrapping"/>
            </w:r>
            <w:r>
              <w:rPr>
                <w:rFonts w:ascii="Consolas" w:hAnsi="Consolas"/>
                <w:color w:val="0F172A"/>
                <w:sz w:val="19"/>
              </w:rPr>
              <w:t xml:space="preserve">    transition: background-color 0.3s ease, color 0.3s ease;</w:t>
            </w:r>
            <w:r>
              <w:rPr>
                <w:rFonts w:ascii="Consolas" w:hAnsi="Consolas"/>
                <w:color w:val="0F172A"/>
                <w:sz w:val="19"/>
              </w:rPr>
              <w:br w:type="textWrapping"/>
            </w:r>
            <w:r>
              <w:rPr>
                <w:rFonts w:ascii="Consolas" w:hAnsi="Consolas"/>
                <w:color w:val="0F172A"/>
                <w:sz w:val="19"/>
              </w:rPr>
              <w:t>}</w:t>
            </w:r>
            <w:r>
              <w:rPr>
                <w:rFonts w:ascii="Consolas" w:hAnsi="Consolas"/>
                <w:color w:val="0F172A"/>
                <w:sz w:val="19"/>
              </w:rPr>
              <w:br w:type="textWrapping"/>
            </w:r>
            <w:r>
              <w:rPr>
                <w:rFonts w:ascii="Consolas" w:hAnsi="Consolas"/>
                <w:color w:val="0F172A"/>
                <w:sz w:val="19"/>
              </w:rPr>
              <w:t>body.dark-theme {</w:t>
            </w:r>
            <w:r>
              <w:rPr>
                <w:rFonts w:ascii="Consolas" w:hAnsi="Consolas"/>
                <w:color w:val="0F172A"/>
                <w:sz w:val="19"/>
              </w:rPr>
              <w:br w:type="textWrapping"/>
            </w:r>
            <w:r>
              <w:rPr>
                <w:rFonts w:ascii="Consolas" w:hAnsi="Consolas"/>
                <w:color w:val="0F172A"/>
                <w:sz w:val="19"/>
              </w:rPr>
              <w:t xml:space="preserve">    background-color: #0f172a;</w:t>
            </w:r>
            <w:r>
              <w:rPr>
                <w:rFonts w:ascii="Consolas" w:hAnsi="Consolas"/>
                <w:color w:val="0F172A"/>
                <w:sz w:val="19"/>
              </w:rPr>
              <w:br w:type="textWrapping"/>
            </w:r>
            <w:r>
              <w:rPr>
                <w:rFonts w:ascii="Consolas" w:hAnsi="Consolas"/>
                <w:color w:val="0F172A"/>
                <w:sz w:val="19"/>
              </w:rPr>
              <w:t xml:space="preserve">    color: #f1f5f9;</w:t>
            </w:r>
            <w:r>
              <w:rPr>
                <w:rFonts w:ascii="Consolas" w:hAnsi="Consolas"/>
                <w:color w:val="0F172A"/>
                <w:sz w:val="19"/>
              </w:rPr>
              <w:br w:type="textWrapping"/>
            </w:r>
            <w:r>
              <w:rPr>
                <w:rFonts w:ascii="Consolas" w:hAnsi="Consolas"/>
                <w:color w:val="0F172A"/>
                <w:sz w:val="19"/>
              </w:rPr>
              <w:t>}</w:t>
            </w:r>
            <w:r>
              <w:rPr>
                <w:rFonts w:ascii="Consolas" w:hAnsi="Consolas"/>
                <w:color w:val="0F172A"/>
                <w:sz w:val="19"/>
              </w:rPr>
              <w:br w:type="textWrapping"/>
            </w:r>
            <w:r>
              <w:rPr>
                <w:rFonts w:ascii="Consolas" w:hAnsi="Consolas"/>
                <w:color w:val="0F172A"/>
                <w:sz w:val="19"/>
              </w:rPr>
              <w:t>.main-container {</w:t>
            </w:r>
            <w:r>
              <w:rPr>
                <w:rFonts w:ascii="Consolas" w:hAnsi="Consolas"/>
                <w:color w:val="0F172A"/>
                <w:sz w:val="19"/>
              </w:rPr>
              <w:br w:type="textWrapping"/>
            </w:r>
            <w:r>
              <w:rPr>
                <w:rFonts w:ascii="Consolas" w:hAnsi="Consolas"/>
                <w:color w:val="0F172A"/>
                <w:sz w:val="19"/>
              </w:rPr>
              <w:t xml:space="preserve">    max-width: 700px;</w:t>
            </w:r>
            <w:r>
              <w:rPr>
                <w:rFonts w:ascii="Consolas" w:hAnsi="Consolas"/>
                <w:color w:val="0F172A"/>
                <w:sz w:val="19"/>
              </w:rPr>
              <w:br w:type="textWrapping"/>
            </w:r>
            <w:r>
              <w:rPr>
                <w:rFonts w:ascii="Consolas" w:hAnsi="Consolas"/>
                <w:color w:val="0F172A"/>
                <w:sz w:val="19"/>
              </w:rPr>
              <w:t xml:space="preserve">    margin: 0 auto;</w:t>
            </w:r>
            <w:r>
              <w:rPr>
                <w:rFonts w:ascii="Consolas" w:hAnsi="Consolas"/>
                <w:color w:val="0F172A"/>
                <w:sz w:val="19"/>
              </w:rPr>
              <w:br w:type="textWrapping"/>
            </w:r>
            <w:r>
              <w:rPr>
                <w:rFonts w:ascii="Consolas" w:hAnsi="Consolas"/>
                <w:color w:val="0F172A"/>
                <w:sz w:val="19"/>
              </w:rPr>
              <w:t>}</w:t>
            </w:r>
            <w:r>
              <w:rPr>
                <w:rFonts w:ascii="Consolas" w:hAnsi="Consolas"/>
                <w:color w:val="0F172A"/>
                <w:sz w:val="19"/>
              </w:rPr>
              <w:br w:type="textWrapping"/>
            </w:r>
            <w:r>
              <w:rPr>
                <w:rFonts w:ascii="Consolas" w:hAnsi="Consolas"/>
                <w:color w:val="0F172A"/>
                <w:sz w:val="19"/>
              </w:rPr>
              <w:t>.web-header {</w:t>
            </w:r>
            <w:r>
              <w:rPr>
                <w:rFonts w:ascii="Consolas" w:hAnsi="Consolas"/>
                <w:color w:val="0F172A"/>
                <w:sz w:val="19"/>
              </w:rPr>
              <w:br w:type="textWrapping"/>
            </w:r>
            <w:r>
              <w:rPr>
                <w:rFonts w:ascii="Consolas" w:hAnsi="Consolas"/>
                <w:color w:val="0F172A"/>
                <w:sz w:val="19"/>
              </w:rPr>
              <w:t xml:space="preserve">    display: flex;</w:t>
            </w:r>
            <w:r>
              <w:rPr>
                <w:rFonts w:ascii="Consolas" w:hAnsi="Consolas"/>
                <w:color w:val="0F172A"/>
                <w:sz w:val="19"/>
              </w:rPr>
              <w:br w:type="textWrapping"/>
            </w:r>
            <w:r>
              <w:rPr>
                <w:rFonts w:ascii="Consolas" w:hAnsi="Consolas"/>
                <w:color w:val="0F172A"/>
                <w:sz w:val="19"/>
              </w:rPr>
              <w:t xml:space="preserve">    justify-content: space-between;</w:t>
            </w:r>
            <w:r>
              <w:rPr>
                <w:rFonts w:ascii="Consolas" w:hAnsi="Consolas"/>
                <w:color w:val="0F172A"/>
                <w:sz w:val="19"/>
              </w:rPr>
              <w:br w:type="textWrapping"/>
            </w:r>
            <w:r>
              <w:rPr>
                <w:rFonts w:ascii="Consolas" w:hAnsi="Consolas"/>
                <w:color w:val="0F172A"/>
                <w:sz w:val="19"/>
              </w:rPr>
              <w:t xml:space="preserve">    align-items: center;</w:t>
            </w:r>
            <w:r>
              <w:rPr>
                <w:rFonts w:ascii="Consolas" w:hAnsi="Consolas"/>
                <w:color w:val="0F172A"/>
                <w:sz w:val="19"/>
              </w:rPr>
              <w:br w:type="textWrapping"/>
            </w:r>
            <w:r>
              <w:rPr>
                <w:rFonts w:ascii="Consolas" w:hAnsi="Consolas"/>
                <w:color w:val="0F172A"/>
                <w:sz w:val="19"/>
              </w:rPr>
              <w:t xml:space="preserve">    margin-bottom: 25px;</w:t>
            </w:r>
            <w:r>
              <w:rPr>
                <w:rFonts w:ascii="Consolas" w:hAnsi="Consolas"/>
                <w:color w:val="0F172A"/>
                <w:sz w:val="19"/>
              </w:rPr>
              <w:br w:type="textWrapping"/>
            </w:r>
            <w:r>
              <w:rPr>
                <w:rFonts w:ascii="Consolas" w:hAnsi="Consolas"/>
                <w:color w:val="0F172A"/>
                <w:sz w:val="19"/>
              </w:rPr>
              <w:t xml:space="preserve">    border-bottom: 2px solid #e2e8f0;</w:t>
            </w:r>
            <w:r>
              <w:rPr>
                <w:rFonts w:ascii="Consolas" w:hAnsi="Consolas"/>
                <w:color w:val="0F172A"/>
                <w:sz w:val="19"/>
              </w:rPr>
              <w:br w:type="textWrapping"/>
            </w:r>
            <w:r>
              <w:rPr>
                <w:rFonts w:ascii="Consolas" w:hAnsi="Consolas"/>
                <w:color w:val="0F172A"/>
                <w:sz w:val="19"/>
              </w:rPr>
              <w:t xml:space="preserve">    padding-bottom: 15px;</w:t>
            </w:r>
            <w:r>
              <w:rPr>
                <w:rFonts w:ascii="Consolas" w:hAnsi="Consolas"/>
                <w:color w:val="0F172A"/>
                <w:sz w:val="19"/>
              </w:rPr>
              <w:br w:type="textWrapping"/>
            </w:r>
            <w:r>
              <w:rPr>
                <w:rFonts w:ascii="Consolas" w:hAnsi="Consolas"/>
                <w:color w:val="0F172A"/>
                <w:sz w:val="19"/>
              </w:rPr>
              <w:t>}</w:t>
            </w:r>
            <w:r>
              <w:rPr>
                <w:rFonts w:ascii="Consolas" w:hAnsi="Consolas"/>
                <w:color w:val="0F172A"/>
                <w:sz w:val="19"/>
              </w:rPr>
              <w:br w:type="textWrapping"/>
            </w:r>
            <w:r>
              <w:rPr>
                <w:rFonts w:ascii="Consolas" w:hAnsi="Consolas"/>
                <w:color w:val="0F172A"/>
                <w:sz w:val="19"/>
              </w:rPr>
              <w:t>.toggle-theme {</w:t>
            </w:r>
            <w:r>
              <w:rPr>
                <w:rFonts w:ascii="Consolas" w:hAnsi="Consolas"/>
                <w:color w:val="0F172A"/>
                <w:sz w:val="19"/>
              </w:rPr>
              <w:br w:type="textWrapping"/>
            </w:r>
            <w:r>
              <w:rPr>
                <w:rFonts w:ascii="Consolas" w:hAnsi="Consolas"/>
                <w:color w:val="0F172A"/>
                <w:sz w:val="19"/>
              </w:rPr>
              <w:t xml:space="preserve">    background-color: #334155;</w:t>
            </w:r>
            <w:r>
              <w:rPr>
                <w:rFonts w:ascii="Consolas" w:hAnsi="Consolas"/>
                <w:color w:val="0F172A"/>
                <w:sz w:val="19"/>
              </w:rPr>
              <w:br w:type="textWrapping"/>
            </w:r>
            <w:r>
              <w:rPr>
                <w:rFonts w:ascii="Consolas" w:hAnsi="Consolas"/>
                <w:color w:val="0F172A"/>
                <w:sz w:val="19"/>
              </w:rPr>
              <w:t xml:space="preserve">    color: #ffffff;</w:t>
            </w:r>
            <w:r>
              <w:rPr>
                <w:rFonts w:ascii="Consolas" w:hAnsi="Consolas"/>
                <w:color w:val="0F172A"/>
                <w:sz w:val="19"/>
              </w:rPr>
              <w:br w:type="textWrapping"/>
            </w:r>
            <w:r>
              <w:rPr>
                <w:rFonts w:ascii="Consolas" w:hAnsi="Consolas"/>
                <w:color w:val="0F172A"/>
                <w:sz w:val="19"/>
              </w:rPr>
              <w:t xml:space="preserve">    border: none;</w:t>
            </w:r>
            <w:r>
              <w:rPr>
                <w:rFonts w:ascii="Consolas" w:hAnsi="Consolas"/>
                <w:color w:val="0F172A"/>
                <w:sz w:val="19"/>
              </w:rPr>
              <w:br w:type="textWrapping"/>
            </w:r>
            <w:r>
              <w:rPr>
                <w:rFonts w:ascii="Consolas" w:hAnsi="Consolas"/>
                <w:color w:val="0F172A"/>
                <w:sz w:val="19"/>
              </w:rPr>
              <w:t xml:space="preserve">    padding: 8px 16px;</w:t>
            </w:r>
            <w:r>
              <w:rPr>
                <w:rFonts w:ascii="Consolas" w:hAnsi="Consolas"/>
                <w:color w:val="0F172A"/>
                <w:sz w:val="19"/>
              </w:rPr>
              <w:br w:type="textWrapping"/>
            </w:r>
            <w:r>
              <w:rPr>
                <w:rFonts w:ascii="Consolas" w:hAnsi="Consolas"/>
                <w:color w:val="0F172A"/>
                <w:sz w:val="19"/>
              </w:rPr>
              <w:t xml:space="preserve">    border-radius: 6px;</w:t>
            </w:r>
            <w:r>
              <w:rPr>
                <w:rFonts w:ascii="Consolas" w:hAnsi="Consolas"/>
                <w:color w:val="0F172A"/>
                <w:sz w:val="19"/>
              </w:rPr>
              <w:br w:type="textWrapping"/>
            </w:r>
            <w:r>
              <w:rPr>
                <w:rFonts w:ascii="Consolas" w:hAnsi="Consolas"/>
                <w:color w:val="0F172A"/>
                <w:sz w:val="19"/>
              </w:rPr>
              <w:t xml:space="preserve">    cursor: pointer;</w:t>
            </w:r>
            <w:r>
              <w:rPr>
                <w:rFonts w:ascii="Consolas" w:hAnsi="Consolas"/>
                <w:color w:val="0F172A"/>
                <w:sz w:val="19"/>
              </w:rPr>
              <w:br w:type="textWrapping"/>
            </w:r>
            <w:r>
              <w:rPr>
                <w:rFonts w:ascii="Consolas" w:hAnsi="Consolas"/>
                <w:color w:val="0F172A"/>
                <w:sz w:val="19"/>
              </w:rPr>
              <w:t xml:space="preserve">    font-weight: 600;</w:t>
            </w:r>
            <w:r>
              <w:rPr>
                <w:rFonts w:ascii="Consolas" w:hAnsi="Consolas"/>
                <w:color w:val="0F172A"/>
                <w:sz w:val="19"/>
              </w:rPr>
              <w:br w:type="textWrapping"/>
            </w:r>
            <w:r>
              <w:rPr>
                <w:rFonts w:ascii="Consolas" w:hAnsi="Consolas"/>
                <w:color w:val="0F172A"/>
                <w:sz w:val="19"/>
              </w:rPr>
              <w:t>}</w:t>
            </w:r>
            <w:r>
              <w:rPr>
                <w:rFonts w:ascii="Consolas" w:hAnsi="Consolas"/>
                <w:color w:val="0F172A"/>
                <w:sz w:val="19"/>
              </w:rPr>
              <w:br w:type="textWrapping"/>
            </w:r>
            <w:r>
              <w:rPr>
                <w:rFonts w:ascii="Consolas" w:hAnsi="Consolas"/>
                <w:color w:val="0F172A"/>
                <w:sz w:val="19"/>
              </w:rPr>
              <w:t>.widget-card {</w:t>
            </w:r>
            <w:r>
              <w:rPr>
                <w:rFonts w:ascii="Consolas" w:hAnsi="Consolas"/>
                <w:color w:val="0F172A"/>
                <w:sz w:val="19"/>
              </w:rPr>
              <w:br w:type="textWrapping"/>
            </w:r>
            <w:r>
              <w:rPr>
                <w:rFonts w:ascii="Consolas" w:hAnsi="Consolas"/>
                <w:color w:val="0F172A"/>
                <w:sz w:val="19"/>
              </w:rPr>
              <w:t xml:space="preserve">    background-color: #ffffff;</w:t>
            </w:r>
            <w:r>
              <w:rPr>
                <w:rFonts w:ascii="Consolas" w:hAnsi="Consolas"/>
                <w:color w:val="0F172A"/>
                <w:sz w:val="19"/>
              </w:rPr>
              <w:br w:type="textWrapping"/>
            </w:r>
            <w:r>
              <w:rPr>
                <w:rFonts w:ascii="Consolas" w:hAnsi="Consolas"/>
                <w:color w:val="0F172A"/>
                <w:sz w:val="19"/>
              </w:rPr>
              <w:t xml:space="preserve">    padding: 24px;</w:t>
            </w:r>
            <w:r>
              <w:rPr>
                <w:rFonts w:ascii="Consolas" w:hAnsi="Consolas"/>
                <w:color w:val="0F172A"/>
                <w:sz w:val="19"/>
              </w:rPr>
              <w:br w:type="textWrapping"/>
            </w:r>
            <w:r>
              <w:rPr>
                <w:rFonts w:ascii="Consolas" w:hAnsi="Consolas"/>
                <w:color w:val="0F172A"/>
                <w:sz w:val="19"/>
              </w:rPr>
              <w:t xml:space="preserve">    margin-bottom: 25px;</w:t>
            </w:r>
            <w:r>
              <w:rPr>
                <w:rFonts w:ascii="Consolas" w:hAnsi="Consolas"/>
                <w:color w:val="0F172A"/>
                <w:sz w:val="19"/>
              </w:rPr>
              <w:br w:type="textWrapping"/>
            </w:r>
            <w:r>
              <w:rPr>
                <w:rFonts w:ascii="Consolas" w:hAnsi="Consolas"/>
                <w:color w:val="0F172A"/>
                <w:sz w:val="19"/>
              </w:rPr>
              <w:t xml:space="preserve">    border: 1px solid #e2e8f0;</w:t>
            </w:r>
            <w:r>
              <w:rPr>
                <w:rFonts w:ascii="Consolas" w:hAnsi="Consolas"/>
                <w:color w:val="0F172A"/>
                <w:sz w:val="19"/>
              </w:rPr>
              <w:br w:type="textWrapping"/>
            </w:r>
            <w:r>
              <w:rPr>
                <w:rFonts w:ascii="Consolas" w:hAnsi="Consolas"/>
                <w:color w:val="0F172A"/>
                <w:sz w:val="19"/>
              </w:rPr>
              <w:t xml:space="preserve">    border-radius: 10px;</w:t>
            </w:r>
            <w:r>
              <w:rPr>
                <w:rFonts w:ascii="Consolas" w:hAnsi="Consolas"/>
                <w:color w:val="0F172A"/>
                <w:sz w:val="19"/>
              </w:rPr>
              <w:br w:type="textWrapping"/>
            </w:r>
            <w:r>
              <w:rPr>
                <w:rFonts w:ascii="Consolas" w:hAnsi="Consolas"/>
                <w:color w:val="0F172A"/>
                <w:sz w:val="19"/>
              </w:rPr>
              <w:t xml:space="preserve">    box-shadow: 0 4px 6px -1px rgba(0, 0, 0, 0.05);</w:t>
            </w:r>
            <w:r>
              <w:rPr>
                <w:rFonts w:ascii="Consolas" w:hAnsi="Consolas"/>
                <w:color w:val="0F172A"/>
                <w:sz w:val="19"/>
              </w:rPr>
              <w:br w:type="textWrapping"/>
            </w:r>
            <w:r>
              <w:rPr>
                <w:rFonts w:ascii="Consolas" w:hAnsi="Consolas"/>
                <w:color w:val="0F172A"/>
                <w:sz w:val="19"/>
              </w:rPr>
              <w:t xml:space="preserve">    transition: background-color 0.3s ease;</w:t>
            </w:r>
            <w:r>
              <w:rPr>
                <w:rFonts w:ascii="Consolas" w:hAnsi="Consolas"/>
                <w:color w:val="0F172A"/>
                <w:sz w:val="19"/>
              </w:rPr>
              <w:br w:type="textWrapping"/>
            </w:r>
            <w:r>
              <w:rPr>
                <w:rFonts w:ascii="Consolas" w:hAnsi="Consolas"/>
                <w:color w:val="0F172A"/>
                <w:sz w:val="19"/>
              </w:rPr>
              <w:t>}</w:t>
            </w:r>
            <w:r>
              <w:rPr>
                <w:rFonts w:ascii="Consolas" w:hAnsi="Consolas"/>
                <w:color w:val="0F172A"/>
                <w:sz w:val="19"/>
              </w:rPr>
              <w:br w:type="textWrapping"/>
            </w:r>
            <w:r>
              <w:rPr>
                <w:rFonts w:ascii="Consolas" w:hAnsi="Consolas"/>
                <w:color w:val="0F172A"/>
                <w:sz w:val="19"/>
              </w:rPr>
              <w:t>body.dark-theme .widget-card {</w:t>
            </w:r>
            <w:r>
              <w:rPr>
                <w:rFonts w:ascii="Consolas" w:hAnsi="Consolas"/>
                <w:color w:val="0F172A"/>
                <w:sz w:val="19"/>
              </w:rPr>
              <w:br w:type="textWrapping"/>
            </w:r>
            <w:r>
              <w:rPr>
                <w:rFonts w:ascii="Consolas" w:hAnsi="Consolas"/>
                <w:color w:val="0F172A"/>
                <w:sz w:val="19"/>
              </w:rPr>
              <w:t xml:space="preserve">    background-color: #1e293b;</w:t>
            </w:r>
            <w:r>
              <w:rPr>
                <w:rFonts w:ascii="Consolas" w:hAnsi="Consolas"/>
                <w:color w:val="0F172A"/>
                <w:sz w:val="19"/>
              </w:rPr>
              <w:br w:type="textWrapping"/>
            </w:r>
            <w:r>
              <w:rPr>
                <w:rFonts w:ascii="Consolas" w:hAnsi="Consolas"/>
                <w:color w:val="0F172A"/>
                <w:sz w:val="19"/>
              </w:rPr>
              <w:t xml:space="preserve">    border-color: #334155;</w:t>
            </w:r>
            <w:r>
              <w:rPr>
                <w:rFonts w:ascii="Consolas" w:hAnsi="Consolas"/>
                <w:color w:val="0F172A"/>
                <w:sz w:val="19"/>
              </w:rPr>
              <w:br w:type="textWrapping"/>
            </w:r>
            <w:r>
              <w:rPr>
                <w:rFonts w:ascii="Consolas" w:hAnsi="Consolas"/>
                <w:color w:val="0F172A"/>
                <w:sz w:val="19"/>
              </w:rPr>
              <w:t>}</w:t>
            </w:r>
            <w:r>
              <w:rPr>
                <w:rFonts w:ascii="Consolas" w:hAnsi="Consolas"/>
                <w:color w:val="0F172A"/>
                <w:sz w:val="19"/>
              </w:rPr>
              <w:br w:type="textWrapping"/>
            </w:r>
            <w:r>
              <w:rPr>
                <w:rFonts w:ascii="Consolas" w:hAnsi="Consolas"/>
                <w:color w:val="0F172A"/>
                <w:sz w:val="19"/>
              </w:rPr>
              <w:t>.input-group { margin-bottom: 15px; }</w:t>
            </w:r>
            <w:r>
              <w:rPr>
                <w:rFonts w:ascii="Consolas" w:hAnsi="Consolas"/>
                <w:color w:val="0F172A"/>
                <w:sz w:val="19"/>
              </w:rPr>
              <w:br w:type="textWrapping"/>
            </w:r>
            <w:r>
              <w:rPr>
                <w:rFonts w:ascii="Consolas" w:hAnsi="Consolas"/>
                <w:color w:val="0F172A"/>
                <w:sz w:val="19"/>
              </w:rPr>
              <w:t>.input-group label { display: block; margin-bottom: 6px; font-weight: 600; }</w:t>
            </w:r>
            <w:r>
              <w:rPr>
                <w:rFonts w:ascii="Consolas" w:hAnsi="Consolas"/>
                <w:color w:val="0F172A"/>
                <w:sz w:val="19"/>
              </w:rPr>
              <w:br w:type="textWrapping"/>
            </w:r>
            <w:r>
              <w:rPr>
                <w:rFonts w:ascii="Consolas" w:hAnsi="Consolas"/>
                <w:color w:val="0F172A"/>
                <w:sz w:val="19"/>
              </w:rPr>
              <w:t>.input-group input { width: 95%; padding: 10px; border: 1px solid #cbd5e1; border-radius: 6px; font-size: 14px; }</w:t>
            </w:r>
            <w:r>
              <w:rPr>
                <w:rFonts w:ascii="Consolas" w:hAnsi="Consolas"/>
                <w:color w:val="0F172A"/>
                <w:sz w:val="19"/>
              </w:rPr>
              <w:br w:type="textWrapping"/>
            </w:r>
            <w:r>
              <w:rPr>
                <w:rFonts w:ascii="Consolas" w:hAnsi="Consolas"/>
                <w:color w:val="0F172A"/>
                <w:sz w:val="19"/>
              </w:rPr>
              <w:t>body.dark-theme .input-group input { background-color: #334155; color: white; border-color: #475569; }</w:t>
            </w:r>
            <w:r>
              <w:rPr>
                <w:rFonts w:ascii="Consolas" w:hAnsi="Consolas"/>
                <w:color w:val="0F172A"/>
                <w:sz w:val="19"/>
              </w:rPr>
              <w:br w:type="textWrapping"/>
            </w:r>
            <w:r>
              <w:rPr>
                <w:rFonts w:ascii="Consolas" w:hAnsi="Consolas"/>
                <w:color w:val="0F172A"/>
                <w:sz w:val="19"/>
              </w:rPr>
              <w:t>.action-btn { background-color: #2563eb; color: white; border: none; padding: 12px 20px; font-size: 14px; font-weight: 600; border-radius: 6px; cursor: pointer; width: 100%; margin-bottom: 15px; }</w:t>
            </w:r>
            <w:r>
              <w:rPr>
                <w:rFonts w:ascii="Consolas" w:hAnsi="Consolas"/>
                <w:color w:val="0F172A"/>
                <w:sz w:val="19"/>
              </w:rPr>
              <w:br w:type="textWrapping"/>
            </w:r>
            <w:r>
              <w:rPr>
                <w:rFonts w:ascii="Consolas" w:hAnsi="Consolas"/>
                <w:color w:val="0F172A"/>
                <w:sz w:val="19"/>
              </w:rPr>
              <w:t>.action-btn:hover { background-color: #1d4ed8; }</w:t>
            </w:r>
            <w:r>
              <w:rPr>
                <w:rFonts w:ascii="Consolas" w:hAnsi="Consolas"/>
                <w:color w:val="0F172A"/>
                <w:sz w:val="19"/>
              </w:rPr>
              <w:br w:type="textWrapping"/>
            </w:r>
            <w:r>
              <w:rPr>
                <w:rFonts w:ascii="Consolas" w:hAnsi="Consolas"/>
                <w:color w:val="0F172A"/>
                <w:sz w:val="19"/>
              </w:rPr>
              <w:t>.variant-btn { background-color: #0d9488; }</w:t>
            </w:r>
            <w:r>
              <w:rPr>
                <w:rFonts w:ascii="Consolas" w:hAnsi="Consolas"/>
                <w:color w:val="0F172A"/>
                <w:sz w:val="19"/>
              </w:rPr>
              <w:br w:type="textWrapping"/>
            </w:r>
            <w:r>
              <w:rPr>
                <w:rFonts w:ascii="Consolas" w:hAnsi="Consolas"/>
                <w:color w:val="0F172A"/>
                <w:sz w:val="19"/>
              </w:rPr>
              <w:t>.variant-btn:hover { background-color: #0f766e; }</w:t>
            </w:r>
            <w:r>
              <w:rPr>
                <w:rFonts w:ascii="Consolas" w:hAnsi="Consolas"/>
                <w:color w:val="0F172A"/>
                <w:sz w:val="19"/>
              </w:rPr>
              <w:br w:type="textWrapping"/>
            </w:r>
            <w:r>
              <w:rPr>
                <w:rFonts w:ascii="Consolas" w:hAnsi="Consolas"/>
                <w:color w:val="0F172A"/>
                <w:sz w:val="19"/>
              </w:rPr>
              <w:t>.result-box { background-color: #f1f5f9; padding: 15px; border-radius: 6px; border-left: 4px solid #94a3b8; font-style: italic; min-height: 20px; }</w:t>
            </w:r>
            <w:r>
              <w:rPr>
                <w:rFonts w:ascii="Consolas" w:hAnsi="Consolas"/>
                <w:color w:val="0F172A"/>
                <w:sz w:val="19"/>
              </w:rPr>
              <w:br w:type="textWrapping"/>
            </w:r>
            <w:r>
              <w:rPr>
                <w:rFonts w:ascii="Consolas" w:hAnsi="Consolas"/>
                <w:color w:val="0F172A"/>
                <w:sz w:val="19"/>
              </w:rPr>
              <w:t>body.dark-theme .result-box { background-color: #334155; border-left-color: #64748b; }</w:t>
            </w:r>
          </w:p>
        </w:tc>
      </w:tr>
    </w:tbl>
    <w:p w14:paraId="087BB4B9">
      <w:pPr>
        <w:spacing w:before="0" w:after="120"/>
      </w:pPr>
    </w:p>
    <w:p w14:paraId="73F89FC1">
      <w:pPr>
        <w:keepNext/>
        <w:spacing w:before="320" w:after="120"/>
      </w:pPr>
      <w:r>
        <w:rPr>
          <w:rFonts w:ascii="Arial" w:hAnsi="Arial"/>
          <w:b/>
          <w:color w:val="1E3A8A"/>
          <w:sz w:val="28"/>
        </w:rPr>
        <w:t>G. KEGIATAN PRAKTEK</w:t>
      </w:r>
    </w:p>
    <w:p w14:paraId="1CC4A617">
      <w:pPr>
        <w:keepNext/>
        <w:spacing w:before="240" w:after="80"/>
      </w:pPr>
      <w:r>
        <w:rPr>
          <w:rFonts w:ascii="Arial" w:hAnsi="Arial"/>
          <w:b/>
          <w:color w:val="475569"/>
          <w:sz w:val="24"/>
        </w:rPr>
        <w:t>Kegiatan 1: Eksplorasi Sintaks Dasar JS &amp; Integrasi Tag &lt;script&gt;</w:t>
      </w:r>
    </w:p>
    <w:p w14:paraId="178ECFE8">
      <w:pPr>
        <w:pStyle w:val="23"/>
        <w:spacing w:after="60" w:line="276" w:lineRule="auto"/>
      </w:pPr>
      <w:r>
        <w:rPr>
          <w:rFonts w:ascii="Calibri" w:hAnsi="Calibri"/>
          <w:color w:val="334155"/>
          <w:sz w:val="22"/>
        </w:rPr>
        <w:t>Buka folder proyek `js-interaktif-project` di Visual Studio Code.</w:t>
      </w:r>
    </w:p>
    <w:p w14:paraId="544A0F91">
      <w:pPr>
        <w:pStyle w:val="23"/>
        <w:spacing w:after="60" w:line="276" w:lineRule="auto"/>
      </w:pPr>
      <w:r>
        <w:rPr>
          <w:rFonts w:ascii="Calibri" w:hAnsi="Calibri"/>
          <w:color w:val="334155"/>
          <w:sz w:val="22"/>
        </w:rPr>
        <w:t>Buatlah berkas baru bernama `script.js` di tingkat direktori yang sama dengan `index.html`.</w:t>
      </w:r>
    </w:p>
    <w:p w14:paraId="7F39E7A5">
      <w:pPr>
        <w:pStyle w:val="23"/>
        <w:spacing w:after="60" w:line="276" w:lineRule="auto"/>
      </w:pPr>
      <w:r>
        <w:rPr>
          <w:rFonts w:ascii="Calibri" w:hAnsi="Calibri"/>
          <w:color w:val="334155"/>
          <w:sz w:val="22"/>
        </w:rPr>
        <w:t>Pastikan tag eksternal &lt;script src="script.js"&gt;&lt;/script&gt; berada di posisi tepat (sebelum penutup tag &lt;/body&gt; pada berkas HTML).</w:t>
      </w:r>
    </w:p>
    <w:p w14:paraId="36175460">
      <w:pPr>
        <w:pStyle w:val="23"/>
        <w:spacing w:after="60" w:line="276" w:lineRule="auto"/>
      </w:pPr>
      <w:r>
        <w:rPr>
          <w:rFonts w:ascii="Calibri" w:hAnsi="Calibri"/>
          <w:color w:val="334155"/>
          <w:sz w:val="22"/>
        </w:rPr>
        <w:t>Tuliskan kode uji coba pendek deklarasi variabel dan operasi dasar berikut ke dalam berkas `script.js`:</w:t>
      </w:r>
    </w:p>
    <w:tbl>
      <w:tblPr>
        <w:tblStyle w:val="12"/>
        <w:tblW w:w="0" w:type="auto"/>
        <w:jc w:val="center"/>
        <w:tblLayout w:type="autofit"/>
        <w:tblCellMar>
          <w:top w:w="0" w:type="dxa"/>
          <w:left w:w="108" w:type="dxa"/>
          <w:bottom w:w="0" w:type="dxa"/>
          <w:right w:w="108" w:type="dxa"/>
        </w:tblCellMar>
      </w:tblPr>
      <w:tblGrid>
        <w:gridCol w:w="9360"/>
      </w:tblGrid>
      <w:tr w14:paraId="12B41010">
        <w:tblPrEx>
          <w:tblCellMar>
            <w:top w:w="0" w:type="dxa"/>
            <w:left w:w="108" w:type="dxa"/>
            <w:bottom w:w="0" w:type="dxa"/>
            <w:right w:w="108" w:type="dxa"/>
          </w:tblCellMar>
        </w:tblPrEx>
        <w:trPr>
          <w:jc w:val="center"/>
        </w:trPr>
        <w:tc>
          <w:tcPr>
            <w:tcW w:w="9360" w:type="dxa"/>
            <w:tcBorders>
              <w:top w:val="nil"/>
              <w:left w:val="single" w:color="94A3B8" w:sz="24" w:space="0"/>
              <w:bottom w:val="nil"/>
              <w:right w:val="nil"/>
            </w:tcBorders>
            <w:shd w:val="clear" w:color="auto" w:fill="F8FAFC"/>
          </w:tcPr>
          <w:p w14:paraId="2DA0C1A0">
            <w:pPr>
              <w:spacing w:before="120" w:after="120"/>
              <w:ind w:left="144"/>
            </w:pPr>
            <w:r>
              <w:rPr>
                <w:rFonts w:ascii="Consolas" w:hAnsi="Consolas"/>
                <w:color w:val="0F172A"/>
                <w:sz w:val="19"/>
              </w:rPr>
              <w:t>// Menguji coba koneksi file skrip</w:t>
            </w:r>
            <w:r>
              <w:rPr>
                <w:rFonts w:ascii="Consolas" w:hAnsi="Consolas"/>
                <w:color w:val="0F172A"/>
                <w:sz w:val="19"/>
              </w:rPr>
              <w:br w:type="textWrapping"/>
            </w:r>
            <w:r>
              <w:rPr>
                <w:rFonts w:ascii="Consolas" w:hAnsi="Consolas"/>
                <w:color w:val="0F172A"/>
                <w:sz w:val="19"/>
              </w:rPr>
              <w:t>console.log("Berkas script.js berhasil terhubung dengan HTML!");</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Eksplorasi Variabel dan Operator Aritmatika</w:t>
            </w:r>
            <w:r>
              <w:rPr>
                <w:rFonts w:ascii="Consolas" w:hAnsi="Consolas"/>
                <w:color w:val="0F172A"/>
                <w:sz w:val="19"/>
              </w:rPr>
              <w:br w:type="textWrapping"/>
            </w:r>
            <w:r>
              <w:rPr>
                <w:rFonts w:ascii="Consolas" w:hAnsi="Consolas"/>
                <w:color w:val="0F172A"/>
                <w:sz w:val="19"/>
              </w:rPr>
              <w:t>const kkmNilai = 75;</w:t>
            </w:r>
            <w:r>
              <w:rPr>
                <w:rFonts w:ascii="Consolas" w:hAnsi="Consolas"/>
                <w:color w:val="0F172A"/>
                <w:sz w:val="19"/>
              </w:rPr>
              <w:br w:type="textWrapping"/>
            </w:r>
            <w:r>
              <w:rPr>
                <w:rFonts w:ascii="Consolas" w:hAnsi="Consolas"/>
                <w:color w:val="0F172A"/>
                <w:sz w:val="19"/>
              </w:rPr>
              <w:t>let nilaiUjian = 82;</w:t>
            </w:r>
            <w:r>
              <w:rPr>
                <w:rFonts w:ascii="Consolas" w:hAnsi="Consolas"/>
                <w:color w:val="0F172A"/>
                <w:sz w:val="19"/>
              </w:rPr>
              <w:br w:type="textWrapping"/>
            </w:r>
            <w:r>
              <w:rPr>
                <w:rFonts w:ascii="Consolas" w:hAnsi="Consolas"/>
                <w:color w:val="0F172A"/>
                <w:sz w:val="19"/>
              </w:rPr>
              <w:t>let selisihSkor = nilaiUjian - kkmNilai;</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console.log("Nilai Ujian Masuk:", nilaiUjian);</w:t>
            </w:r>
            <w:r>
              <w:rPr>
                <w:rFonts w:ascii="Consolas" w:hAnsi="Consolas"/>
                <w:color w:val="0F172A"/>
                <w:sz w:val="19"/>
              </w:rPr>
              <w:br w:type="textWrapping"/>
            </w:r>
            <w:r>
              <w:rPr>
                <w:rFonts w:ascii="Consolas" w:hAnsi="Consolas"/>
                <w:color w:val="0F172A"/>
                <w:sz w:val="19"/>
              </w:rPr>
              <w:t>console.log("Batas Kelulusan (KKM):", kkmNilai);</w:t>
            </w:r>
            <w:r>
              <w:rPr>
                <w:rFonts w:ascii="Consolas" w:hAnsi="Consolas"/>
                <w:color w:val="0F172A"/>
                <w:sz w:val="19"/>
              </w:rPr>
              <w:br w:type="textWrapping"/>
            </w:r>
            <w:r>
              <w:rPr>
                <w:rFonts w:ascii="Consolas" w:hAnsi="Consolas"/>
                <w:color w:val="0F172A"/>
                <w:sz w:val="19"/>
              </w:rPr>
              <w:t>console.log("Selisih Nilai Ke KKM:", selisihSkor);</w:t>
            </w:r>
          </w:p>
        </w:tc>
      </w:tr>
    </w:tbl>
    <w:p w14:paraId="6E6EC029">
      <w:pPr>
        <w:spacing w:before="0" w:after="120"/>
      </w:pPr>
    </w:p>
    <w:p w14:paraId="44EB40CC">
      <w:pPr>
        <w:pStyle w:val="23"/>
        <w:spacing w:after="60" w:line="276" w:lineRule="auto"/>
      </w:pPr>
      <w:r>
        <w:rPr>
          <w:rFonts w:ascii="Calibri" w:hAnsi="Calibri"/>
          <w:color w:val="334155"/>
          <w:sz w:val="22"/>
        </w:rPr>
        <w:t>Simpan semua file, jalankan file `index.html` pada browser.</w:t>
      </w:r>
    </w:p>
    <w:p w14:paraId="448434B0">
      <w:pPr>
        <w:pStyle w:val="23"/>
        <w:spacing w:after="60" w:line="276" w:lineRule="auto"/>
      </w:pPr>
      <w:r>
        <w:rPr>
          <w:rFonts w:ascii="Calibri" w:hAnsi="Calibri"/>
          <w:color w:val="334155"/>
          <w:sz w:val="22"/>
        </w:rPr>
        <w:t>Klik kanan di halaman browser -&gt; pilih Inspect -&gt; buka tab Console. Perhatikan pesan log data aritmatika yang sukses dicetak oleh mesin interpreter browser.</w:t>
      </w:r>
    </w:p>
    <w:p w14:paraId="55653C63">
      <w:pPr>
        <w:pStyle w:val="23"/>
        <w:spacing w:after="60" w:line="276" w:lineRule="auto"/>
      </w:pPr>
      <w:r>
        <w:rPr>
          <w:rFonts w:ascii="Calibri" w:hAnsi="Calibri"/>
          <w:color w:val="334155"/>
          <w:sz w:val="22"/>
        </w:rPr>
        <w:t>Isi tabel observasi di bawah ini pada laporan praktik Anda:</w:t>
      </w:r>
    </w:p>
    <w:tbl>
      <w:tblPr>
        <w:tblStyle w:val="12"/>
        <w:tblW w:w="0" w:type="auto"/>
        <w:jc w:val="center"/>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4680"/>
        <w:gridCol w:w="4680"/>
      </w:tblGrid>
      <w:tr w14:paraId="2F0C5906">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1E3A8A"/>
          </w:tcPr>
          <w:p w14:paraId="6F17D887">
            <w:r>
              <w:rPr>
                <w:b/>
                <w:color w:val="FFFFFF"/>
              </w:rPr>
              <w:t>Komponen Analisis</w:t>
            </w:r>
          </w:p>
        </w:tc>
        <w:tc>
          <w:tcPr>
            <w:tcW w:w="4680" w:type="dxa"/>
            <w:shd w:val="clear" w:color="auto" w:fill="1E3A8A"/>
          </w:tcPr>
          <w:p w14:paraId="28E04057">
            <w:r>
              <w:rPr>
                <w:b/>
                <w:color w:val="FFFFFF"/>
              </w:rPr>
              <w:t>Hasil Pengamatan / Diisi Oleh Peserta Didik</w:t>
            </w:r>
          </w:p>
        </w:tc>
      </w:tr>
      <w:tr w14:paraId="39A8A20D">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0A4B0AB3">
            <w:r>
              <w:t>Jelaskan perbedaan karakteristik mendasar antara variabel yang dideklarasikan memakai kata kunci let dengan kata kunci const!</w:t>
            </w:r>
          </w:p>
        </w:tc>
        <w:tc>
          <w:tcPr>
            <w:tcW w:w="4680" w:type="dxa"/>
          </w:tcPr>
          <w:p w14:paraId="3CFB3A62">
            <w:pPr>
              <w:rPr>
                <w:rFonts w:hint="default"/>
                <w:lang w:val="en-US"/>
              </w:rPr>
            </w:pPr>
            <w:r>
              <w:rPr>
                <w:rFonts w:hint="default"/>
                <w:lang w:val="en-US"/>
              </w:rPr>
              <w:t>Perbedaan : let digunakan untuk data yang dapat berubah. Sedangkan const digunakan untuk data yang tetap.</w:t>
            </w:r>
          </w:p>
        </w:tc>
      </w:tr>
      <w:tr w14:paraId="4283D75F">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F8FAFC"/>
          </w:tcPr>
          <w:p w14:paraId="207D2490">
            <w:r>
              <w:t>Apa kegunaan utama perintah console.log() dalam proses pembuatan skrip program web?</w:t>
            </w:r>
          </w:p>
        </w:tc>
        <w:tc>
          <w:tcPr>
            <w:tcW w:w="4680" w:type="dxa"/>
            <w:shd w:val="clear" w:color="auto" w:fill="F8FAFC"/>
          </w:tcPr>
          <w:p w14:paraId="5B90A9A6">
            <w:pPr>
              <w:rPr>
                <w:rFonts w:hint="default"/>
                <w:lang w:val="en-US"/>
              </w:rPr>
            </w:pPr>
            <w:r>
              <w:rPr>
                <w:rFonts w:hint="default"/>
                <w:lang w:val="en-US"/>
              </w:rPr>
              <w:t>Fungsi utama console.log() : adalah menampilkan data atau hasil program ke console browser untuk membantu mengecek kesalahan (debugging) saat membuat program web.</w:t>
            </w:r>
          </w:p>
        </w:tc>
      </w:tr>
      <w:tr w14:paraId="73EC18E4">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75D7748D">
            <w:r>
              <w:t>Mengapa penempatan tag &lt;script&gt; direkomendasikan ditaruh di bagian paling bawah sebelum penutup &lt;/body&gt; ketimbang di dalam tag &lt;head&gt;?</w:t>
            </w:r>
          </w:p>
        </w:tc>
        <w:tc>
          <w:tcPr>
            <w:tcW w:w="4680" w:type="dxa"/>
          </w:tcPr>
          <w:p w14:paraId="5BB0F522">
            <w:pPr>
              <w:rPr>
                <w:rFonts w:hint="default"/>
                <w:lang w:val="en-US"/>
              </w:rPr>
            </w:pPr>
            <w:r>
              <w:rPr>
                <w:rFonts w:hint="default"/>
                <w:lang w:val="en-US"/>
              </w:rPr>
              <w:t xml:space="preserve"> Karena JavaScript akan menjalankan setelah seluruh isi halaman selesai dimuat, sehingga tampilan web lebih cepat muncul dan mengurangi risiko error saat mengakses elemen HTML yang belum terbaca.</w:t>
            </w:r>
          </w:p>
        </w:tc>
      </w:tr>
    </w:tbl>
    <w:p w14:paraId="5747B652">
      <w:pPr>
        <w:spacing w:after="240"/>
      </w:pPr>
    </w:p>
    <w:p w14:paraId="03514676">
      <w:pPr>
        <w:keepNext/>
        <w:spacing w:before="240" w:after="80"/>
      </w:pPr>
      <w:r>
        <w:rPr>
          <w:rFonts w:ascii="Arial" w:hAnsi="Arial"/>
          <w:b/>
          <w:color w:val="475569"/>
          <w:sz w:val="24"/>
        </w:rPr>
        <w:t>Kegiatan 2: Logika Percabangan (if-else) dan Fungsi (Functions)</w:t>
      </w:r>
    </w:p>
    <w:p w14:paraId="3BB823CE">
      <w:pPr>
        <w:pStyle w:val="23"/>
        <w:spacing w:after="60" w:line="276" w:lineRule="auto"/>
      </w:pPr>
      <w:r>
        <w:rPr>
          <w:rFonts w:ascii="Calibri" w:hAnsi="Calibri"/>
          <w:color w:val="334155"/>
          <w:sz w:val="22"/>
        </w:rPr>
        <w:t>Hapus isi eksperimen awal pada `script.js` untuk mempersiapkan fungsi komputasi yang sebenarnya.</w:t>
      </w:r>
    </w:p>
    <w:p w14:paraId="7A567117">
      <w:pPr>
        <w:pStyle w:val="23"/>
        <w:spacing w:after="60" w:line="276" w:lineRule="auto"/>
      </w:pPr>
      <w:r>
        <w:rPr>
          <w:rFonts w:ascii="Calibri" w:hAnsi="Calibri"/>
          <w:color w:val="334155"/>
          <w:sz w:val="22"/>
        </w:rPr>
        <w:t>Kita akan merancang sebuah fungsi bernama `evaluasiSkor` yang menerima dua parameter (nama dan nilai), lalu memproses logika percabangan untuk mengklasifikasikan status kelulusan.</w:t>
      </w:r>
    </w:p>
    <w:p w14:paraId="3585B653">
      <w:pPr>
        <w:pStyle w:val="23"/>
        <w:spacing w:after="60" w:line="276" w:lineRule="auto"/>
      </w:pPr>
      <w:r>
        <w:rPr>
          <w:rFonts w:ascii="Calibri" w:hAnsi="Calibri"/>
          <w:color w:val="334155"/>
          <w:sz w:val="22"/>
        </w:rPr>
        <w:t>Ketik susunan struktur fungsi berikut di dalam berkas `script.js`:</w:t>
      </w:r>
    </w:p>
    <w:tbl>
      <w:tblPr>
        <w:tblStyle w:val="12"/>
        <w:tblW w:w="0" w:type="auto"/>
        <w:jc w:val="center"/>
        <w:tblLayout w:type="autofit"/>
        <w:tblCellMar>
          <w:top w:w="0" w:type="dxa"/>
          <w:left w:w="108" w:type="dxa"/>
          <w:bottom w:w="0" w:type="dxa"/>
          <w:right w:w="108" w:type="dxa"/>
        </w:tblCellMar>
      </w:tblPr>
      <w:tblGrid>
        <w:gridCol w:w="9360"/>
      </w:tblGrid>
      <w:tr w14:paraId="44B85BAE">
        <w:tblPrEx>
          <w:tblCellMar>
            <w:top w:w="0" w:type="dxa"/>
            <w:left w:w="108" w:type="dxa"/>
            <w:bottom w:w="0" w:type="dxa"/>
            <w:right w:w="108" w:type="dxa"/>
          </w:tblCellMar>
        </w:tblPrEx>
        <w:trPr>
          <w:jc w:val="center"/>
        </w:trPr>
        <w:tc>
          <w:tcPr>
            <w:tcW w:w="9360" w:type="dxa"/>
            <w:tcBorders>
              <w:top w:val="nil"/>
              <w:left w:val="single" w:color="94A3B8" w:sz="24" w:space="0"/>
              <w:bottom w:val="nil"/>
              <w:right w:val="nil"/>
            </w:tcBorders>
            <w:shd w:val="clear" w:color="auto" w:fill="F8FAFC"/>
          </w:tcPr>
          <w:p w14:paraId="2A4A50E1">
            <w:pPr>
              <w:spacing w:before="120" w:after="120"/>
              <w:ind w:left="144"/>
            </w:pPr>
            <w:r>
              <w:rPr>
                <w:rFonts w:ascii="Consolas" w:hAnsi="Consolas"/>
                <w:color w:val="0F172A"/>
                <w:sz w:val="19"/>
              </w:rPr>
              <w:t>// Membuat fungsi penilai dengan percabangan logika</w:t>
            </w:r>
            <w:r>
              <w:rPr>
                <w:rFonts w:ascii="Consolas" w:hAnsi="Consolas"/>
                <w:color w:val="0F172A"/>
                <w:sz w:val="19"/>
              </w:rPr>
              <w:br w:type="textWrapping"/>
            </w:r>
            <w:r>
              <w:rPr>
                <w:rFonts w:ascii="Consolas" w:hAnsi="Consolas"/>
                <w:color w:val="0F172A"/>
                <w:sz w:val="19"/>
              </w:rPr>
              <w:t>function evaluasiSkor(nama, skor) {</w:t>
            </w:r>
            <w:r>
              <w:rPr>
                <w:rFonts w:ascii="Consolas" w:hAnsi="Consolas"/>
                <w:color w:val="0F172A"/>
                <w:sz w:val="19"/>
              </w:rPr>
              <w:br w:type="textWrapping"/>
            </w:r>
            <w:r>
              <w:rPr>
                <w:rFonts w:ascii="Consolas" w:hAnsi="Consolas"/>
                <w:color w:val="0F172A"/>
                <w:sz w:val="19"/>
              </w:rPr>
              <w:t xml:space="preserve">    const batasMinimal = 75;</w:t>
            </w:r>
            <w:r>
              <w:rPr>
                <w:rFonts w:ascii="Consolas" w:hAnsi="Consolas"/>
                <w:color w:val="0F172A"/>
                <w:sz w:val="19"/>
              </w:rPr>
              <w:br w:type="textWrapping"/>
            </w:r>
            <w:r>
              <w:rPr>
                <w:rFonts w:ascii="Consolas" w:hAnsi="Consolas"/>
                <w:color w:val="0F172A"/>
                <w:sz w:val="19"/>
              </w:rPr>
              <w:t xml:space="preserve">    let status = "";</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 Logika percabangan mengecek kelulusan</w:t>
            </w:r>
            <w:r>
              <w:rPr>
                <w:rFonts w:ascii="Consolas" w:hAnsi="Consolas"/>
                <w:color w:val="0F172A"/>
                <w:sz w:val="19"/>
              </w:rPr>
              <w:br w:type="textWrapping"/>
            </w:r>
            <w:r>
              <w:rPr>
                <w:rFonts w:ascii="Consolas" w:hAnsi="Consolas"/>
                <w:color w:val="0F172A"/>
                <w:sz w:val="19"/>
              </w:rPr>
              <w:t xml:space="preserve">    if (skor &gt;= batasMinimal) {</w:t>
            </w:r>
            <w:r>
              <w:rPr>
                <w:rFonts w:ascii="Consolas" w:hAnsi="Consolas"/>
                <w:color w:val="0F172A"/>
                <w:sz w:val="19"/>
              </w:rPr>
              <w:br w:type="textWrapping"/>
            </w:r>
            <w:r>
              <w:rPr>
                <w:rFonts w:ascii="Consolas" w:hAnsi="Consolas"/>
                <w:color w:val="0F172A"/>
                <w:sz w:val="19"/>
              </w:rPr>
              <w:t xml:space="preserve">        status = "Selamat " + nama + ", Anda dinyatakan LULUS mata pelajaran Pemrograman!";</w:t>
            </w:r>
            <w:r>
              <w:rPr>
                <w:rFonts w:ascii="Consolas" w:hAnsi="Consolas"/>
                <w:color w:val="0F172A"/>
                <w:sz w:val="19"/>
              </w:rPr>
              <w:br w:type="textWrapping"/>
            </w:r>
            <w:r>
              <w:rPr>
                <w:rFonts w:ascii="Consolas" w:hAnsi="Consolas"/>
                <w:color w:val="0F172A"/>
                <w:sz w:val="19"/>
              </w:rPr>
              <w:t xml:space="preserve">    } else {</w:t>
            </w:r>
            <w:r>
              <w:rPr>
                <w:rFonts w:ascii="Consolas" w:hAnsi="Consolas"/>
                <w:color w:val="0F172A"/>
                <w:sz w:val="19"/>
              </w:rPr>
              <w:br w:type="textWrapping"/>
            </w:r>
            <w:r>
              <w:rPr>
                <w:rFonts w:ascii="Consolas" w:hAnsi="Consolas"/>
                <w:color w:val="0F172A"/>
                <w:sz w:val="19"/>
              </w:rPr>
              <w:t xml:space="preserve">        status = "Maaf " + nama + ", Anda Belum Lulus KKM. Silakan mengikuti program Remedial.";</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return status;</w:t>
            </w:r>
            <w:r>
              <w:rPr>
                <w:rFonts w:ascii="Consolas" w:hAnsi="Consolas"/>
                <w:color w:val="0F172A"/>
                <w:sz w:val="19"/>
              </w:rPr>
              <w:br w:type="textWrapping"/>
            </w:r>
            <w:r>
              <w:rPr>
                <w:rFonts w:ascii="Consolas" w:hAnsi="Consolas"/>
                <w:color w:val="0F172A"/>
                <w:sz w:val="19"/>
              </w:rPr>
              <w: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Uji coba memanggil fungsi lewat console log</w:t>
            </w:r>
            <w:r>
              <w:rPr>
                <w:rFonts w:ascii="Consolas" w:hAnsi="Consolas"/>
                <w:color w:val="0F172A"/>
                <w:sz w:val="19"/>
              </w:rPr>
              <w:br w:type="textWrapping"/>
            </w:r>
            <w:r>
              <w:rPr>
                <w:rFonts w:ascii="Consolas" w:hAnsi="Consolas"/>
                <w:color w:val="0F172A"/>
                <w:sz w:val="19"/>
              </w:rPr>
              <w:t>let hasilUji = evaluasiSkor("Rian", 80);</w:t>
            </w:r>
            <w:r>
              <w:rPr>
                <w:rFonts w:ascii="Consolas" w:hAnsi="Consolas"/>
                <w:color w:val="0F172A"/>
                <w:sz w:val="19"/>
              </w:rPr>
              <w:br w:type="textWrapping"/>
            </w:r>
            <w:r>
              <w:rPr>
                <w:rFonts w:ascii="Consolas" w:hAnsi="Consolas"/>
                <w:color w:val="0F172A"/>
                <w:sz w:val="19"/>
              </w:rPr>
              <w:t>console.log("Hasil Fungsi Test:", hasilUji);</w:t>
            </w:r>
          </w:p>
        </w:tc>
      </w:tr>
    </w:tbl>
    <w:p w14:paraId="2B9681E9">
      <w:pPr>
        <w:spacing w:before="0" w:after="120"/>
      </w:pPr>
    </w:p>
    <w:p w14:paraId="20CFC7F9">
      <w:pPr>
        <w:pStyle w:val="23"/>
        <w:spacing w:after="60" w:line="276" w:lineRule="auto"/>
      </w:pPr>
      <w:r>
        <w:rPr>
          <w:rFonts w:ascii="Calibri" w:hAnsi="Calibri"/>
          <w:color w:val="334155"/>
          <w:sz w:val="22"/>
        </w:rPr>
        <w:t>Simpan perubahan kode, lakukan refresh pada browser, dan lihat tab Console untuk memastikan kembalian string teks logika percabangan berjalan sesuai kondisi parameter input.</w:t>
      </w:r>
    </w:p>
    <w:p w14:paraId="0837AD71">
      <w:pPr>
        <w:keepNext/>
        <w:spacing w:before="240" w:after="80"/>
      </w:pPr>
      <w:r>
        <w:rPr>
          <w:rFonts w:ascii="Arial" w:hAnsi="Arial"/>
          <w:b/>
          <w:color w:val="475569"/>
          <w:sz w:val="24"/>
        </w:rPr>
        <w:t>Kegiatan 3: Manipulasi Elemen HTML (DOM Manipulation) via Event Handling</w:t>
      </w:r>
    </w:p>
    <w:p w14:paraId="34FD321D">
      <w:pPr>
        <w:pStyle w:val="23"/>
        <w:spacing w:after="60" w:line="276" w:lineRule="auto"/>
      </w:pPr>
      <w:r>
        <w:rPr>
          <w:rFonts w:ascii="Calibri" w:hAnsi="Calibri"/>
          <w:color w:val="334155"/>
          <w:sz w:val="22"/>
        </w:rPr>
        <w:t>Setelah fungsi pemroses logika siap, kita harus menghubungkannya dengan elemen masukan (input text) dan penangkap tombol aksi (event click) yang ada di halaman web.</w:t>
      </w:r>
    </w:p>
    <w:p w14:paraId="2123C77F">
      <w:pPr>
        <w:pStyle w:val="23"/>
        <w:spacing w:after="60" w:line="276" w:lineRule="auto"/>
      </w:pPr>
      <w:r>
        <w:rPr>
          <w:rFonts w:ascii="Calibri" w:hAnsi="Calibri"/>
          <w:color w:val="334155"/>
          <w:sz w:val="22"/>
        </w:rPr>
        <w:t>Kita akan mengambil kontrol elemen HTML lewat ID-nya (DOM Selection) menggunakan `document.getElementById()`.</w:t>
      </w:r>
    </w:p>
    <w:p w14:paraId="256B5624">
      <w:pPr>
        <w:pStyle w:val="23"/>
        <w:spacing w:after="60" w:line="276" w:lineRule="auto"/>
      </w:pPr>
      <w:r>
        <w:rPr>
          <w:rFonts w:ascii="Calibri" w:hAnsi="Calibri"/>
          <w:color w:val="334155"/>
          <w:sz w:val="22"/>
        </w:rPr>
        <w:t>Perbarui dan teruskan penulisan kode di dalam berkas `script.js` Anda dengan kode berikut:</w:t>
      </w:r>
    </w:p>
    <w:tbl>
      <w:tblPr>
        <w:tblStyle w:val="12"/>
        <w:tblW w:w="0" w:type="auto"/>
        <w:jc w:val="center"/>
        <w:tblLayout w:type="autofit"/>
        <w:tblCellMar>
          <w:top w:w="0" w:type="dxa"/>
          <w:left w:w="108" w:type="dxa"/>
          <w:bottom w:w="0" w:type="dxa"/>
          <w:right w:w="108" w:type="dxa"/>
        </w:tblCellMar>
      </w:tblPr>
      <w:tblGrid>
        <w:gridCol w:w="9360"/>
      </w:tblGrid>
      <w:tr w14:paraId="129D947C">
        <w:tblPrEx>
          <w:tblCellMar>
            <w:top w:w="0" w:type="dxa"/>
            <w:left w:w="108" w:type="dxa"/>
            <w:bottom w:w="0" w:type="dxa"/>
            <w:right w:w="108" w:type="dxa"/>
          </w:tblCellMar>
        </w:tblPrEx>
        <w:trPr>
          <w:jc w:val="center"/>
        </w:trPr>
        <w:tc>
          <w:tcPr>
            <w:tcW w:w="9360" w:type="dxa"/>
            <w:tcBorders>
              <w:top w:val="nil"/>
              <w:left w:val="single" w:color="94A3B8" w:sz="24" w:space="0"/>
              <w:bottom w:val="nil"/>
              <w:right w:val="nil"/>
            </w:tcBorders>
            <w:shd w:val="clear" w:color="auto" w:fill="F8FAFC"/>
          </w:tcPr>
          <w:p w14:paraId="3C6B43F0">
            <w:pPr>
              <w:spacing w:before="120" w:after="120"/>
              <w:ind w:left="144"/>
            </w:pPr>
            <w:r>
              <w:rPr>
                <w:rFonts w:ascii="Consolas" w:hAnsi="Consolas"/>
                <w:color w:val="0F172A"/>
                <w:sz w:val="19"/>
              </w:rPr>
              <w:t>// A. Seleksi elemen DOM masukan dan tombol</w:t>
            </w:r>
            <w:r>
              <w:rPr>
                <w:rFonts w:ascii="Consolas" w:hAnsi="Consolas"/>
                <w:color w:val="0F172A"/>
                <w:sz w:val="19"/>
              </w:rPr>
              <w:br w:type="textWrapping"/>
            </w:r>
            <w:r>
              <w:rPr>
                <w:rFonts w:ascii="Consolas" w:hAnsi="Consolas"/>
                <w:color w:val="0F172A"/>
                <w:sz w:val="19"/>
              </w:rPr>
              <w:t>const tombolProses = document.getElementById('btn-proses');</w:t>
            </w:r>
            <w:r>
              <w:rPr>
                <w:rFonts w:ascii="Consolas" w:hAnsi="Consolas"/>
                <w:color w:val="0F172A"/>
                <w:sz w:val="19"/>
              </w:rPr>
              <w:br w:type="textWrapping"/>
            </w:r>
            <w:r>
              <w:rPr>
                <w:rFonts w:ascii="Consolas" w:hAnsi="Consolas"/>
                <w:color w:val="0F172A"/>
                <w:sz w:val="19"/>
              </w:rPr>
              <w:t>const elemenHasil = document.getElementById('box-hasil');</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B. Memasang event listener klik pada tombol proses data nilai</w:t>
            </w:r>
            <w:r>
              <w:rPr>
                <w:rFonts w:ascii="Consolas" w:hAnsi="Consolas"/>
                <w:color w:val="0F172A"/>
                <w:sz w:val="19"/>
              </w:rPr>
              <w:br w:type="textWrapping"/>
            </w:r>
            <w:r>
              <w:rPr>
                <w:rFonts w:ascii="Consolas" w:hAnsi="Consolas"/>
                <w:color w:val="0F172A"/>
                <w:sz w:val="19"/>
              </w:rPr>
              <w:t>tombolProses.onclick = function() {</w:t>
            </w:r>
            <w:r>
              <w:rPr>
                <w:rFonts w:ascii="Consolas" w:hAnsi="Consolas"/>
                <w:color w:val="0F172A"/>
                <w:sz w:val="19"/>
              </w:rPr>
              <w:br w:type="textWrapping"/>
            </w:r>
            <w:r>
              <w:rPr>
                <w:rFonts w:ascii="Consolas" w:hAnsi="Consolas"/>
                <w:color w:val="0F172A"/>
                <w:sz w:val="19"/>
              </w:rPr>
              <w:t xml:space="preserve">    // Mengambil value teks dari input form HTML</w:t>
            </w:r>
            <w:r>
              <w:rPr>
                <w:rFonts w:ascii="Consolas" w:hAnsi="Consolas"/>
                <w:color w:val="0F172A"/>
                <w:sz w:val="19"/>
              </w:rPr>
              <w:br w:type="textWrapping"/>
            </w:r>
            <w:r>
              <w:rPr>
                <w:rFonts w:ascii="Consolas" w:hAnsi="Consolas"/>
                <w:color w:val="0F172A"/>
                <w:sz w:val="19"/>
              </w:rPr>
              <w:t xml:space="preserve">    let namaSiswa = document.getElementById('input-nama').value;</w:t>
            </w:r>
            <w:r>
              <w:rPr>
                <w:rFonts w:ascii="Consolas" w:hAnsi="Consolas"/>
                <w:color w:val="0F172A"/>
                <w:sz w:val="19"/>
              </w:rPr>
              <w:br w:type="textWrapping"/>
            </w:r>
            <w:r>
              <w:rPr>
                <w:rFonts w:ascii="Consolas" w:hAnsi="Consolas"/>
                <w:color w:val="0F172A"/>
                <w:sz w:val="19"/>
              </w:rPr>
              <w:t xml:space="preserve">    let nilaiSiswa = document.getElementById('input-nilai').value;</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 Validasi sederhana: memastikan kolom input tidak kosong</w:t>
            </w:r>
            <w:r>
              <w:rPr>
                <w:rFonts w:ascii="Consolas" w:hAnsi="Consolas"/>
                <w:color w:val="0F172A"/>
                <w:sz w:val="19"/>
              </w:rPr>
              <w:br w:type="textWrapping"/>
            </w:r>
            <w:r>
              <w:rPr>
                <w:rFonts w:ascii="Consolas" w:hAnsi="Consolas"/>
                <w:color w:val="0F172A"/>
                <w:sz w:val="19"/>
              </w:rPr>
              <w:t xml:space="preserve">    if (namaSiswa === "" || nilaiSiswa === "") {</w:t>
            </w:r>
            <w:r>
              <w:rPr>
                <w:rFonts w:ascii="Consolas" w:hAnsi="Consolas"/>
                <w:color w:val="0F172A"/>
                <w:sz w:val="19"/>
              </w:rPr>
              <w:br w:type="textWrapping"/>
            </w:r>
            <w:r>
              <w:rPr>
                <w:rFonts w:ascii="Consolas" w:hAnsi="Consolas"/>
                <w:color w:val="0F172A"/>
                <w:sz w:val="19"/>
              </w:rPr>
              <w:t xml:space="preserve">        elemenHasil.innerText = "Peringatan: Mohon isi Nama dan Nilai terlebih dahulu!";</w:t>
            </w:r>
            <w:r>
              <w:rPr>
                <w:rFonts w:ascii="Consolas" w:hAnsi="Consolas"/>
                <w:color w:val="0F172A"/>
                <w:sz w:val="19"/>
              </w:rPr>
              <w:br w:type="textWrapping"/>
            </w:r>
            <w:r>
              <w:rPr>
                <w:rFonts w:ascii="Consolas" w:hAnsi="Consolas"/>
                <w:color w:val="0F172A"/>
                <w:sz w:val="19"/>
              </w:rPr>
              <w:t xml:space="preserve">        elemenHasil.style.color = "#dc2626"; // Mengubah warna teks menjadi merah via JS</w:t>
            </w:r>
            <w:r>
              <w:rPr>
                <w:rFonts w:ascii="Consolas" w:hAnsi="Consolas"/>
                <w:color w:val="0F172A"/>
                <w:sz w:val="19"/>
              </w:rPr>
              <w:br w:type="textWrapping"/>
            </w:r>
            <w:r>
              <w:rPr>
                <w:rFonts w:ascii="Consolas" w:hAnsi="Consolas"/>
                <w:color w:val="0F172A"/>
                <w:sz w:val="19"/>
              </w:rPr>
              <w:t xml:space="preserve">        elemenHasil.style.borderLeftColor = "#dc2626";</w:t>
            </w:r>
            <w:r>
              <w:rPr>
                <w:rFonts w:ascii="Consolas" w:hAnsi="Consolas"/>
                <w:color w:val="0F172A"/>
                <w:sz w:val="19"/>
              </w:rPr>
              <w:br w:type="textWrapping"/>
            </w:r>
            <w:r>
              <w:rPr>
                <w:rFonts w:ascii="Consolas" w:hAnsi="Consolas"/>
                <w:color w:val="0F172A"/>
                <w:sz w:val="19"/>
              </w:rPr>
              <w:t xml:space="preserve">        return; // Menghentikan eksekusi fungsi jika tidak valid</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 Konversi tipe data nilai dari String ke Angka (Number)</w:t>
            </w:r>
            <w:r>
              <w:rPr>
                <w:rFonts w:ascii="Consolas" w:hAnsi="Consolas"/>
                <w:color w:val="0F172A"/>
                <w:sz w:val="19"/>
              </w:rPr>
              <w:br w:type="textWrapping"/>
            </w:r>
            <w:r>
              <w:rPr>
                <w:rFonts w:ascii="Consolas" w:hAnsi="Consolas"/>
                <w:color w:val="0F172A"/>
                <w:sz w:val="19"/>
              </w:rPr>
              <w:t xml:space="preserve">    let nilaiAngka = Number(nilaiSiswa);</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 Memanggil fungsi logika yang telah dibuat pada Kegiatan 2</w:t>
            </w:r>
            <w:r>
              <w:rPr>
                <w:rFonts w:ascii="Consolas" w:hAnsi="Consolas"/>
                <w:color w:val="0F172A"/>
                <w:sz w:val="19"/>
              </w:rPr>
              <w:br w:type="textWrapping"/>
            </w:r>
            <w:r>
              <w:rPr>
                <w:rFonts w:ascii="Consolas" w:hAnsi="Consolas"/>
                <w:color w:val="0F172A"/>
                <w:sz w:val="19"/>
              </w:rPr>
              <w:t xml:space="preserve">    let kalimatKesimpulan = evaluasiSkor(namaSiswa, nilaiAngka);</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 C. Manipulasi DOM: Memasukkan kalimat hasil ke dalam kotak hasil di halaman web</w:t>
            </w:r>
            <w:r>
              <w:rPr>
                <w:rFonts w:ascii="Consolas" w:hAnsi="Consolas"/>
                <w:color w:val="0F172A"/>
                <w:sz w:val="19"/>
              </w:rPr>
              <w:br w:type="textWrapping"/>
            </w:r>
            <w:r>
              <w:rPr>
                <w:rFonts w:ascii="Consolas" w:hAnsi="Consolas"/>
                <w:color w:val="0F172A"/>
                <w:sz w:val="19"/>
              </w:rPr>
              <w:t xml:space="preserve">    elemenHasil.innerText = kalimatKesimpulan;</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 Memberikan sentuhan warna dinamis berdasarkan kelulusan</w:t>
            </w:r>
            <w:r>
              <w:rPr>
                <w:rFonts w:ascii="Consolas" w:hAnsi="Consolas"/>
                <w:color w:val="0F172A"/>
                <w:sz w:val="19"/>
              </w:rPr>
              <w:br w:type="textWrapping"/>
            </w:r>
            <w:r>
              <w:rPr>
                <w:rFonts w:ascii="Consolas" w:hAnsi="Consolas"/>
                <w:color w:val="0F172A"/>
                <w:sz w:val="19"/>
              </w:rPr>
              <w:t xml:space="preserve">    if (nilaiAngka &gt;= 75) {</w:t>
            </w:r>
            <w:r>
              <w:rPr>
                <w:rFonts w:ascii="Consolas" w:hAnsi="Consolas"/>
                <w:color w:val="0F172A"/>
                <w:sz w:val="19"/>
              </w:rPr>
              <w:br w:type="textWrapping"/>
            </w:r>
            <w:r>
              <w:rPr>
                <w:rFonts w:ascii="Consolas" w:hAnsi="Consolas"/>
                <w:color w:val="0F172A"/>
                <w:sz w:val="19"/>
              </w:rPr>
              <w:t xml:space="preserve">        elemenHasil.style.color = "#15803d"; // Warna teks hijau</w:t>
            </w:r>
            <w:r>
              <w:rPr>
                <w:rFonts w:ascii="Consolas" w:hAnsi="Consolas"/>
                <w:color w:val="0F172A"/>
                <w:sz w:val="19"/>
              </w:rPr>
              <w:br w:type="textWrapping"/>
            </w:r>
            <w:r>
              <w:rPr>
                <w:rFonts w:ascii="Consolas" w:hAnsi="Consolas"/>
                <w:color w:val="0F172A"/>
                <w:sz w:val="19"/>
              </w:rPr>
              <w:t xml:space="preserve">        elemenHasil.style.borderLeftColor = "#15803d";</w:t>
            </w:r>
            <w:r>
              <w:rPr>
                <w:rFonts w:ascii="Consolas" w:hAnsi="Consolas"/>
                <w:color w:val="0F172A"/>
                <w:sz w:val="19"/>
              </w:rPr>
              <w:br w:type="textWrapping"/>
            </w:r>
            <w:r>
              <w:rPr>
                <w:rFonts w:ascii="Consolas" w:hAnsi="Consolas"/>
                <w:color w:val="0F172A"/>
                <w:sz w:val="19"/>
              </w:rPr>
              <w:t xml:space="preserve">    } else {</w:t>
            </w:r>
            <w:r>
              <w:rPr>
                <w:rFonts w:ascii="Consolas" w:hAnsi="Consolas"/>
                <w:color w:val="0F172A"/>
                <w:sz w:val="19"/>
              </w:rPr>
              <w:br w:type="textWrapping"/>
            </w:r>
            <w:r>
              <w:rPr>
                <w:rFonts w:ascii="Consolas" w:hAnsi="Consolas"/>
                <w:color w:val="0F172A"/>
                <w:sz w:val="19"/>
              </w:rPr>
              <w:t xml:space="preserve">        elemenHasil.style.color = "#b91c1c"; // Warna teks merah maroon</w:t>
            </w:r>
            <w:r>
              <w:rPr>
                <w:rFonts w:ascii="Consolas" w:hAnsi="Consolas"/>
                <w:color w:val="0F172A"/>
                <w:sz w:val="19"/>
              </w:rPr>
              <w:br w:type="textWrapping"/>
            </w:r>
            <w:r>
              <w:rPr>
                <w:rFonts w:ascii="Consolas" w:hAnsi="Consolas"/>
                <w:color w:val="0F172A"/>
                <w:sz w:val="19"/>
              </w:rPr>
              <w:t xml:space="preserve">        elemenHasil.style.borderLeftColor = "#b91c1c";</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w:t>
            </w:r>
          </w:p>
        </w:tc>
      </w:tr>
    </w:tbl>
    <w:p w14:paraId="60AC3BCF">
      <w:pPr>
        <w:spacing w:before="0" w:after="120"/>
      </w:pPr>
    </w:p>
    <w:p w14:paraId="5CD2E3F6">
      <w:pPr>
        <w:pStyle w:val="23"/>
        <w:spacing w:after="60" w:line="276" w:lineRule="auto"/>
      </w:pPr>
      <w:r>
        <w:rPr>
          <w:rFonts w:ascii="Calibri" w:hAnsi="Calibri"/>
          <w:color w:val="334155"/>
          <w:sz w:val="22"/>
        </w:rPr>
        <w:t>Jalankan pengujian di browser Anda. Masukkan nama Anda dan ketikkan nilai `85`, klik tombol Proses Data Nilai. Amati bagaimana teks di dalam kotak hasil berubah seketika tanpa perlu memuat ulang halaman. Cobalah juga dengan nilai di bawah `75`.</w:t>
      </w:r>
    </w:p>
    <w:p w14:paraId="7C0ED017">
      <w:pPr>
        <w:keepNext/>
        <w:spacing w:before="240" w:after="80"/>
      </w:pPr>
      <w:r>
        <w:rPr>
          <w:rFonts w:ascii="Arial" w:hAnsi="Arial"/>
          <w:b/>
          <w:color w:val="475569"/>
          <w:sz w:val="24"/>
        </w:rPr>
        <w:t>Kegiatan 4: Implementasi Perulangan Logika &amp; Fitur Dark Mode Toggle</w:t>
      </w:r>
    </w:p>
    <w:p w14:paraId="6CE97B22">
      <w:pPr>
        <w:pStyle w:val="23"/>
        <w:spacing w:after="60" w:line="276" w:lineRule="auto"/>
      </w:pPr>
      <w:r>
        <w:rPr>
          <w:rFonts w:ascii="Calibri" w:hAnsi="Calibri"/>
          <w:color w:val="334155"/>
          <w:sz w:val="22"/>
        </w:rPr>
        <w:t>Sekarang kita akan mengaktifkan dua fitur tambahan: Pembangkit teks berulang menggunakan operator Looping (for), serta sakelar Dark Mode Toggle.</w:t>
      </w:r>
    </w:p>
    <w:p w14:paraId="2212EF72">
      <w:pPr>
        <w:pStyle w:val="23"/>
        <w:spacing w:after="60" w:line="276" w:lineRule="auto"/>
      </w:pPr>
      <w:r>
        <w:rPr>
          <w:rFonts w:ascii="Calibri" w:hAnsi="Calibri"/>
          <w:color w:val="334155"/>
          <w:sz w:val="22"/>
        </w:rPr>
        <w:t>Tambahkan kode berikut pada bagian akhir berkas `script.js` Anda:</w:t>
      </w:r>
    </w:p>
    <w:tbl>
      <w:tblPr>
        <w:tblStyle w:val="12"/>
        <w:tblW w:w="0" w:type="auto"/>
        <w:jc w:val="center"/>
        <w:tblLayout w:type="autofit"/>
        <w:tblCellMar>
          <w:top w:w="0" w:type="dxa"/>
          <w:left w:w="108" w:type="dxa"/>
          <w:bottom w:w="0" w:type="dxa"/>
          <w:right w:w="108" w:type="dxa"/>
        </w:tblCellMar>
      </w:tblPr>
      <w:tblGrid>
        <w:gridCol w:w="9360"/>
      </w:tblGrid>
      <w:tr w14:paraId="26147333">
        <w:tblPrEx>
          <w:tblCellMar>
            <w:top w:w="0" w:type="dxa"/>
            <w:left w:w="108" w:type="dxa"/>
            <w:bottom w:w="0" w:type="dxa"/>
            <w:right w:w="108" w:type="dxa"/>
          </w:tblCellMar>
        </w:tblPrEx>
        <w:trPr>
          <w:jc w:val="center"/>
        </w:trPr>
        <w:tc>
          <w:tcPr>
            <w:tcW w:w="9360" w:type="dxa"/>
            <w:tcBorders>
              <w:top w:val="nil"/>
              <w:left w:val="single" w:color="94A3B8" w:sz="24" w:space="0"/>
              <w:bottom w:val="nil"/>
              <w:right w:val="nil"/>
            </w:tcBorders>
            <w:shd w:val="clear" w:color="auto" w:fill="F8FAFC"/>
          </w:tcPr>
          <w:p w14:paraId="62352527">
            <w:pPr>
              <w:spacing w:before="120" w:after="120"/>
              <w:ind w:left="144"/>
            </w:pPr>
            <w:r>
              <w:rPr>
                <w:rFonts w:ascii="Consolas" w:hAnsi="Consolas"/>
                <w:color w:val="0F172A"/>
                <w:sz w:val="19"/>
              </w:rPr>
              <w:t>// ==========================================</w:t>
            </w:r>
            <w:r>
              <w:rPr>
                <w:rFonts w:ascii="Consolas" w:hAnsi="Consolas"/>
                <w:color w:val="0F172A"/>
                <w:sz w:val="19"/>
              </w:rPr>
              <w:br w:type="textWrapping"/>
            </w:r>
            <w:r>
              <w:rPr>
                <w:rFonts w:ascii="Consolas" w:hAnsi="Consolas"/>
                <w:color w:val="0F172A"/>
                <w:sz w:val="19"/>
              </w:rPr>
              <w:t>// IMPLEMENTASI PERULANGAN LOGIKA (LOOPING)</w:t>
            </w:r>
            <w:r>
              <w:rPr>
                <w:rFonts w:ascii="Consolas" w:hAnsi="Consolas"/>
                <w:color w:val="0F172A"/>
                <w:sz w:val="19"/>
              </w:rPr>
              <w:br w:type="textWrapping"/>
            </w:r>
            <w:r>
              <w:rPr>
                <w:rFonts w:ascii="Consolas" w:hAnsi="Consolas"/>
                <w:color w:val="0F172A"/>
                <w:sz w:val="19"/>
              </w:rPr>
              <w:t>// ==========================================</w:t>
            </w:r>
            <w:r>
              <w:rPr>
                <w:rFonts w:ascii="Consolas" w:hAnsi="Consolas"/>
                <w:color w:val="0F172A"/>
                <w:sz w:val="19"/>
              </w:rPr>
              <w:br w:type="textWrapping"/>
            </w:r>
            <w:r>
              <w:rPr>
                <w:rFonts w:ascii="Consolas" w:hAnsi="Consolas"/>
                <w:color w:val="0F172A"/>
                <w:sz w:val="19"/>
              </w:rPr>
              <w:t>const tombolLoop = document.getElementById('btn-loop');</w:t>
            </w:r>
            <w:r>
              <w:rPr>
                <w:rFonts w:ascii="Consolas" w:hAnsi="Consolas"/>
                <w:color w:val="0F172A"/>
                <w:sz w:val="19"/>
              </w:rPr>
              <w:br w:type="textWrapping"/>
            </w:r>
            <w:r>
              <w:rPr>
                <w:rFonts w:ascii="Consolas" w:hAnsi="Consolas"/>
                <w:color w:val="0F172A"/>
                <w:sz w:val="19"/>
              </w:rPr>
              <w:t>const elemenBoxLoop = document.getElementById('box-loop');</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tombolLoop.onclick = function() {</w:t>
            </w:r>
            <w:r>
              <w:rPr>
                <w:rFonts w:ascii="Consolas" w:hAnsi="Consolas"/>
                <w:color w:val="0F172A"/>
                <w:sz w:val="19"/>
              </w:rPr>
              <w:br w:type="textWrapping"/>
            </w:r>
            <w:r>
              <w:rPr>
                <w:rFonts w:ascii="Consolas" w:hAnsi="Consolas"/>
                <w:color w:val="0F172A"/>
                <w:sz w:val="19"/>
              </w:rPr>
              <w:t xml:space="preserve">    let penampungTeks = "";</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 Logika perulangan mencetak deret angka dari 1 sampai 5</w:t>
            </w:r>
            <w:r>
              <w:rPr>
                <w:rFonts w:ascii="Consolas" w:hAnsi="Consolas"/>
                <w:color w:val="0F172A"/>
                <w:sz w:val="19"/>
              </w:rPr>
              <w:br w:type="textWrapping"/>
            </w:r>
            <w:r>
              <w:rPr>
                <w:rFonts w:ascii="Consolas" w:hAnsi="Consolas"/>
                <w:color w:val="0F172A"/>
                <w:sz w:val="19"/>
              </w:rPr>
              <w:t xml:space="preserve">    for (let i = 1; i &lt;= 5; i++) {</w:t>
            </w:r>
            <w:r>
              <w:rPr>
                <w:rFonts w:ascii="Consolas" w:hAnsi="Consolas"/>
                <w:color w:val="0F172A"/>
                <w:sz w:val="19"/>
              </w:rPr>
              <w:br w:type="textWrapping"/>
            </w:r>
            <w:r>
              <w:rPr>
                <w:rFonts w:ascii="Consolas" w:hAnsi="Consolas"/>
                <w:color w:val="0F172A"/>
                <w:sz w:val="19"/>
              </w:rPr>
              <w:t xml:space="preserve">        penampungTeks += "Mencetak Baris Angka ke-" + i + "&lt;br&gt;";</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 Manipulasi DOM menyuntikkan teks berupa format HTML tag break</w:t>
            </w:r>
            <w:r>
              <w:rPr>
                <w:rFonts w:ascii="Consolas" w:hAnsi="Consolas"/>
                <w:color w:val="0F172A"/>
                <w:sz w:val="19"/>
              </w:rPr>
              <w:br w:type="textWrapping"/>
            </w:r>
            <w:r>
              <w:rPr>
                <w:rFonts w:ascii="Consolas" w:hAnsi="Consolas"/>
                <w:color w:val="0F172A"/>
                <w:sz w:val="19"/>
              </w:rPr>
              <w:t xml:space="preserve">    elemenBoxLoop.innerHTML = penampungTeks;</w:t>
            </w:r>
            <w:r>
              <w:rPr>
                <w:rFonts w:ascii="Consolas" w:hAnsi="Consolas"/>
                <w:color w:val="0F172A"/>
                <w:sz w:val="19"/>
              </w:rPr>
              <w:br w:type="textWrapping"/>
            </w:r>
            <w:r>
              <w:rPr>
                <w:rFonts w:ascii="Consolas" w:hAnsi="Consolas"/>
                <w:color w:val="0F172A"/>
                <w:sz w:val="19"/>
              </w:rPr>
              <w:t xml:space="preserve">    elemenBoxLoop.style.fontStyle = "normal";</w:t>
            </w:r>
            <w:r>
              <w:rPr>
                <w:rFonts w:ascii="Consolas" w:hAnsi="Consolas"/>
                <w:color w:val="0F172A"/>
                <w:sz w:val="19"/>
              </w:rPr>
              <w:br w:type="textWrapping"/>
            </w:r>
            <w:r>
              <w:rPr>
                <w:rFonts w:ascii="Consolas" w:hAnsi="Consolas"/>
                <w:color w:val="0F172A"/>
                <w:sz w:val="19"/>
              </w:rPr>
              <w: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w:t>
            </w:r>
            <w:r>
              <w:rPr>
                <w:rFonts w:ascii="Consolas" w:hAnsi="Consolas"/>
                <w:color w:val="0F172A"/>
                <w:sz w:val="19"/>
              </w:rPr>
              <w:br w:type="textWrapping"/>
            </w:r>
            <w:r>
              <w:rPr>
                <w:rFonts w:ascii="Consolas" w:hAnsi="Consolas"/>
                <w:color w:val="0F172A"/>
                <w:sz w:val="19"/>
              </w:rPr>
              <w:t>// IMPLEMENTASI DARK MODE TOGGLE</w:t>
            </w:r>
            <w:r>
              <w:rPr>
                <w:rFonts w:ascii="Consolas" w:hAnsi="Consolas"/>
                <w:color w:val="0F172A"/>
                <w:sz w:val="19"/>
              </w:rPr>
              <w:br w:type="textWrapping"/>
            </w:r>
            <w:r>
              <w:rPr>
                <w:rFonts w:ascii="Consolas" w:hAnsi="Consolas"/>
                <w:color w:val="0F172A"/>
                <w:sz w:val="19"/>
              </w:rPr>
              <w:t>// ==========================================</w:t>
            </w:r>
            <w:r>
              <w:rPr>
                <w:rFonts w:ascii="Consolas" w:hAnsi="Consolas"/>
                <w:color w:val="0F172A"/>
                <w:sz w:val="19"/>
              </w:rPr>
              <w:br w:type="textWrapping"/>
            </w:r>
            <w:r>
              <w:rPr>
                <w:rFonts w:ascii="Consolas" w:hAnsi="Consolas"/>
                <w:color w:val="0F172A"/>
                <w:sz w:val="19"/>
              </w:rPr>
              <w:t>const tombolTema = document.getElementById('btn-togle');</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tombolTema.onclick = function() {</w:t>
            </w:r>
            <w:r>
              <w:rPr>
                <w:rFonts w:ascii="Consolas" w:hAnsi="Consolas"/>
                <w:color w:val="0F172A"/>
                <w:sz w:val="19"/>
              </w:rPr>
              <w:br w:type="textWrapping"/>
            </w:r>
            <w:r>
              <w:rPr>
                <w:rFonts w:ascii="Consolas" w:hAnsi="Consolas"/>
                <w:color w:val="0F172A"/>
                <w:sz w:val="19"/>
              </w:rPr>
              <w:t xml:space="preserve">    // Menambahkan atau menghapus class 'dark-theme' pada elemen &lt;body&gt; secara bergantian</w:t>
            </w:r>
            <w:r>
              <w:rPr>
                <w:rFonts w:ascii="Consolas" w:hAnsi="Consolas"/>
                <w:color w:val="0F172A"/>
                <w:sz w:val="19"/>
              </w:rPr>
              <w:br w:type="textWrapping"/>
            </w:r>
            <w:r>
              <w:rPr>
                <w:rFonts w:ascii="Consolas" w:hAnsi="Consolas"/>
                <w:color w:val="0F172A"/>
                <w:sz w:val="19"/>
              </w:rPr>
              <w:t xml:space="preserve">    document.body.classList.toggle('dark-theme');</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xml:space="preserve">    // Memeriksa apakah class 'dark-theme' saat ini sedang aktif atau tidak</w:t>
            </w:r>
            <w:r>
              <w:rPr>
                <w:rFonts w:ascii="Consolas" w:hAnsi="Consolas"/>
                <w:color w:val="0F172A"/>
                <w:sz w:val="19"/>
              </w:rPr>
              <w:br w:type="textWrapping"/>
            </w:r>
            <w:r>
              <w:rPr>
                <w:rFonts w:ascii="Consolas" w:hAnsi="Consolas"/>
                <w:color w:val="0F172A"/>
                <w:sz w:val="19"/>
              </w:rPr>
              <w:t xml:space="preserve">    if (document.body.classList.contains('dark-theme')) {</w:t>
            </w:r>
            <w:r>
              <w:rPr>
                <w:rFonts w:ascii="Consolas" w:hAnsi="Consolas"/>
                <w:color w:val="0F172A"/>
                <w:sz w:val="19"/>
              </w:rPr>
              <w:br w:type="textWrapping"/>
            </w:r>
            <w:r>
              <w:rPr>
                <w:rFonts w:ascii="Consolas" w:hAnsi="Consolas"/>
                <w:color w:val="0F172A"/>
                <w:sz w:val="19"/>
              </w:rPr>
              <w:t xml:space="preserve">        tombolTema.innerText = "Mode Terang";</w:t>
            </w:r>
            <w:r>
              <w:rPr>
                <w:rFonts w:ascii="Consolas" w:hAnsi="Consolas"/>
                <w:color w:val="0F172A"/>
                <w:sz w:val="19"/>
              </w:rPr>
              <w:br w:type="textWrapping"/>
            </w:r>
            <w:r>
              <w:rPr>
                <w:rFonts w:ascii="Consolas" w:hAnsi="Consolas"/>
                <w:color w:val="0F172A"/>
                <w:sz w:val="19"/>
              </w:rPr>
              <w:t xml:space="preserve">        tombolTema.style.backgroundColor = "#e2e8f0";</w:t>
            </w:r>
            <w:r>
              <w:rPr>
                <w:rFonts w:ascii="Consolas" w:hAnsi="Consolas"/>
                <w:color w:val="0F172A"/>
                <w:sz w:val="19"/>
              </w:rPr>
              <w:br w:type="textWrapping"/>
            </w:r>
            <w:r>
              <w:rPr>
                <w:rFonts w:ascii="Consolas" w:hAnsi="Consolas"/>
                <w:color w:val="0F172A"/>
                <w:sz w:val="19"/>
              </w:rPr>
              <w:t xml:space="preserve">        tombolTema.style.color = "#1e293b";</w:t>
            </w:r>
            <w:r>
              <w:rPr>
                <w:rFonts w:ascii="Consolas" w:hAnsi="Consolas"/>
                <w:color w:val="0F172A"/>
                <w:sz w:val="19"/>
              </w:rPr>
              <w:br w:type="textWrapping"/>
            </w:r>
            <w:r>
              <w:rPr>
                <w:rFonts w:ascii="Consolas" w:hAnsi="Consolas"/>
                <w:color w:val="0F172A"/>
                <w:sz w:val="19"/>
              </w:rPr>
              <w:t xml:space="preserve">    } else {</w:t>
            </w:r>
            <w:r>
              <w:rPr>
                <w:rFonts w:ascii="Consolas" w:hAnsi="Consolas"/>
                <w:color w:val="0F172A"/>
                <w:sz w:val="19"/>
              </w:rPr>
              <w:br w:type="textWrapping"/>
            </w:r>
            <w:r>
              <w:rPr>
                <w:rFonts w:ascii="Consolas" w:hAnsi="Consolas"/>
                <w:color w:val="0F172A"/>
                <w:sz w:val="19"/>
              </w:rPr>
              <w:t xml:space="preserve">        tombolTema.innerText = "Mode Gelap";</w:t>
            </w:r>
            <w:r>
              <w:rPr>
                <w:rFonts w:ascii="Consolas" w:hAnsi="Consolas"/>
                <w:color w:val="0F172A"/>
                <w:sz w:val="19"/>
              </w:rPr>
              <w:br w:type="textWrapping"/>
            </w:r>
            <w:r>
              <w:rPr>
                <w:rFonts w:ascii="Consolas" w:hAnsi="Consolas"/>
                <w:color w:val="0F172A"/>
                <w:sz w:val="19"/>
              </w:rPr>
              <w:t xml:space="preserve">        tombolTema.style.backgroundColor = "#334155";</w:t>
            </w:r>
            <w:r>
              <w:rPr>
                <w:rFonts w:ascii="Consolas" w:hAnsi="Consolas"/>
                <w:color w:val="0F172A"/>
                <w:sz w:val="19"/>
              </w:rPr>
              <w:br w:type="textWrapping"/>
            </w:r>
            <w:r>
              <w:rPr>
                <w:rFonts w:ascii="Consolas" w:hAnsi="Consolas"/>
                <w:color w:val="0F172A"/>
                <w:sz w:val="19"/>
              </w:rPr>
              <w:t xml:space="preserve">        tombolTema.style.color = "#ffffff";</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w:t>
            </w:r>
          </w:p>
        </w:tc>
      </w:tr>
    </w:tbl>
    <w:p w14:paraId="1DE6BD89">
      <w:pPr>
        <w:spacing w:before="0" w:after="120"/>
      </w:pPr>
    </w:p>
    <w:p w14:paraId="335783F1">
      <w:pPr>
        <w:pStyle w:val="23"/>
        <w:spacing w:after="60" w:line="276" w:lineRule="auto"/>
      </w:pPr>
      <w:r>
        <w:rPr>
          <w:rFonts w:ascii="Calibri" w:hAnsi="Calibri"/>
          <w:color w:val="334155"/>
          <w:sz w:val="22"/>
        </w:rPr>
        <w:t>Lakukan pengujian penuh pada browser. Klik tombol Jalankan Perulangan Logika, lalu klik tombol Mode Gelap yang berada di sudut kanan atas halaman.</w:t>
      </w:r>
    </w:p>
    <w:p w14:paraId="3A4870FB">
      <w:pPr>
        <w:pStyle w:val="23"/>
        <w:spacing w:after="60" w:line="276" w:lineRule="auto"/>
      </w:pPr>
      <w:r>
        <w:rPr>
          <w:rFonts w:ascii="Calibri" w:hAnsi="Calibri"/>
          <w:color w:val="334155"/>
          <w:sz w:val="22"/>
        </w:rPr>
        <w:t>Amati bagaimana properti kelas visual berubah secara dinamis melalui aksi tangkapan Event Handling JavaScript.</w:t>
      </w:r>
    </w:p>
    <w:p w14:paraId="1856BBCB">
      <w:pPr>
        <w:keepNext/>
        <w:spacing w:before="320" w:after="120"/>
      </w:pPr>
      <w:r>
        <w:rPr>
          <w:rFonts w:ascii="Arial" w:hAnsi="Arial"/>
          <w:b/>
          <w:color w:val="1E3A8A"/>
          <w:sz w:val="28"/>
        </w:rPr>
        <w:t>H. STUDI KASUS SEDERHANA</w:t>
      </w:r>
    </w:p>
    <w:p w14:paraId="5B491CC9">
      <w:pPr>
        <w:spacing w:after="120" w:line="276" w:lineRule="auto"/>
      </w:pPr>
      <w:r>
        <w:rPr>
          <w:rFonts w:ascii="Calibri" w:hAnsi="Calibri"/>
          <w:b/>
          <w:i w:val="0"/>
          <w:color w:val="334155"/>
          <w:sz w:val="22"/>
        </w:rPr>
        <w:t>Kasus Analisis Teknis Antarmuka:</w:t>
      </w:r>
    </w:p>
    <w:p w14:paraId="729E799A">
      <w:pPr>
        <w:spacing w:after="120" w:line="276" w:lineRule="auto"/>
      </w:pPr>
      <w:r>
        <w:rPr>
          <w:rFonts w:ascii="Calibri" w:hAnsi="Calibri"/>
          <w:b w:val="0"/>
          <w:i w:val="0"/>
          <w:color w:val="334155"/>
          <w:sz w:val="22"/>
        </w:rPr>
        <w:t>Sebuah sekolah ingin meluncurkan portal rekapitulasi ujian mandiri bagi siswanya. Pada desain awal portal, guru membuat form input nilai menggunakan HTML dan CSS murni. Namun, ketika tombol kirim diklik, halaman browser selalu melakukan penyegaran (reload/refresh) total dan menghapus riwayat input sebelumnya. Selain itu, jika siswa salah memasukkan input berupa teks huruf alfabet pada kolom nilai angka, sistem program menjadi eror berat dan menampilkan hasil perhitungan yang kacau berupa pesan Bug (NaN).</w:t>
      </w:r>
    </w:p>
    <w:p w14:paraId="58A7D124">
      <w:pPr>
        <w:spacing w:after="120" w:line="276" w:lineRule="auto"/>
      </w:pPr>
      <w:r>
        <w:rPr>
          <w:rFonts w:ascii="Calibri" w:hAnsi="Calibri"/>
          <w:b/>
          <w:i w:val="0"/>
          <w:color w:val="334155"/>
          <w:sz w:val="22"/>
        </w:rPr>
        <w:t>Pertanyaan Evaluasi (Jawab pada lembar laporan):</w:t>
      </w:r>
    </w:p>
    <w:p w14:paraId="4389700E">
      <w:pPr>
        <w:pStyle w:val="23"/>
        <w:spacing w:after="60" w:line="276" w:lineRule="auto"/>
      </w:pPr>
      <w:r>
        <w:rPr>
          <w:rFonts w:ascii="Calibri" w:hAnsi="Calibri"/>
          <w:color w:val="334155"/>
          <w:sz w:val="22"/>
        </w:rPr>
        <w:t>1. Mengapa penggunaan skrip JavaScript dengan manipulasi properti DOM (innerText/innerHTML) dinilai jauh lebih efisien untuk menampilkan data hasil perhitungan kalkulator dibandingkan mengirimkan data form secara konvensional ke server? Hubungkan dengan isu kenyamanan pengguna (User Experience)!</w:t>
      </w:r>
      <w:r>
        <w:rPr>
          <w:rFonts w:hint="default" w:ascii="Calibri" w:hAnsi="Calibri"/>
          <w:color w:val="334155"/>
          <w:sz w:val="22"/>
          <w:lang w:val="en-US"/>
        </w:rPr>
        <w:t xml:space="preserve"> karena innerText atau innerHTML dapat langsung menampilkan hasil dihalaman tanpa mengirim data ke server atau me-refresh. Hal ini membuat proses lebih cepat, menghambat waktu, dan memberikan pengalaman pengguna (User Experience) yang lebih nyaman karena hasil langsung terlihat.</w:t>
      </w:r>
    </w:p>
    <w:p w14:paraId="15982D77">
      <w:pPr>
        <w:pStyle w:val="23"/>
        <w:spacing w:after="60" w:line="276" w:lineRule="auto"/>
      </w:pPr>
      <w:r>
        <w:rPr>
          <w:rFonts w:ascii="Calibri" w:hAnsi="Calibri"/>
          <w:color w:val="334155"/>
          <w:sz w:val="22"/>
        </w:rPr>
        <w:t>2. Pada skrip Kegiatan 3, terdapat baris kode `let nilaiAngka = Number(nilaiSiswa);`. Apa fungsi konkret dari penggunaan fungsi internal bawaan `Number()` tersebut, dan apa akibat teknisnya pada alur logika operasi `if (skor &gt;= batasMinimal)` jika fungsi konversi tersebut dihilangkan?</w:t>
      </w:r>
      <w:r>
        <w:rPr>
          <w:rFonts w:hint="default" w:ascii="Calibri" w:hAnsi="Calibri"/>
          <w:color w:val="334155"/>
          <w:sz w:val="22"/>
          <w:lang w:val="en-US"/>
        </w:rPr>
        <w:t xml:space="preserve"> Fungsi number() : digunakan untuk mengubah input menjadi tipe data angka agar bisa dibandingkan atau dihitung dengan benar. Jika dihilangkan, nilai input tetap berupa teks (string) sehingga hasil perbandingan atau perhitungan pada if (skor &gt;=batasMinimal) bisa menjadi tidak sesuai.</w:t>
      </w:r>
    </w:p>
    <w:p w14:paraId="4D34B0DA">
      <w:pPr>
        <w:pStyle w:val="23"/>
        <w:spacing w:after="60" w:line="276" w:lineRule="auto"/>
      </w:pPr>
      <w:r>
        <w:rPr>
          <w:rFonts w:ascii="Calibri" w:hAnsi="Calibri"/>
          <w:color w:val="334155"/>
          <w:sz w:val="22"/>
        </w:rPr>
        <w:t>3. Jelaskan cara kerja metode DOM Token List `classList.toggle()` yang kita terapkan dalam pembuatan fitur sakelar pergantian tema Dark Mode pada Kegiatan 4!</w:t>
      </w:r>
      <w:r>
        <w:rPr>
          <w:rFonts w:hint="default" w:ascii="Calibri" w:hAnsi="Calibri"/>
          <w:color w:val="334155"/>
          <w:sz w:val="22"/>
          <w:lang w:val="en-US"/>
        </w:rPr>
        <w:t xml:space="preserve"> classList.toggle() digunakan untuk menambah atau menghapus class CSS secara otomatis. Pada fitur Dark Mode, saat tombol ditekan, class dark-mode akan ditambahkan jika belum ada, dan hapus jika sudah ada. Dengan  begitu, tema halaman dapat berganti mode terang dan mode gelap dengan satu perintah.</w:t>
      </w:r>
    </w:p>
    <w:p w14:paraId="539966E0">
      <w:pPr>
        <w:keepNext/>
        <w:spacing w:before="320" w:after="120"/>
      </w:pPr>
      <w:r>
        <w:rPr>
          <w:rFonts w:ascii="Arial" w:hAnsi="Arial"/>
          <w:b/>
          <w:color w:val="1E3A8A"/>
          <w:sz w:val="28"/>
        </w:rPr>
        <w:t>I. TUGAS MANDIRI</w:t>
      </w:r>
    </w:p>
    <w:p w14:paraId="1B202415">
      <w:pPr>
        <w:spacing w:after="120" w:line="276" w:lineRule="auto"/>
      </w:pPr>
      <w:r>
        <w:rPr>
          <w:rFonts w:ascii="Calibri" w:hAnsi="Calibri"/>
          <w:b w:val="0"/>
          <w:i w:val="0"/>
          <w:color w:val="334155"/>
          <w:sz w:val="22"/>
        </w:rPr>
        <w:t>Kembangkan kapabilitas interaktivitas berkas skrip proyek `script.js` Anda dengan menambahkan fitur "Detektor Grade Nilai Alfabet Otomatis".</w:t>
      </w:r>
    </w:p>
    <w:p w14:paraId="2C910ED9">
      <w:pPr>
        <w:spacing w:after="120" w:line="276" w:lineRule="auto"/>
      </w:pPr>
      <w:r>
        <w:rPr>
          <w:rFonts w:ascii="Calibri" w:hAnsi="Calibri"/>
          <w:b/>
          <w:i w:val="0"/>
          <w:color w:val="334155"/>
          <w:sz w:val="22"/>
        </w:rPr>
        <w:t>Ketentuan Tugas Mandiri:</w:t>
      </w:r>
    </w:p>
    <w:p w14:paraId="3481BD14">
      <w:pPr>
        <w:pStyle w:val="23"/>
        <w:spacing w:after="60" w:line="276" w:lineRule="auto"/>
      </w:pPr>
      <w:r>
        <w:rPr>
          <w:rFonts w:ascii="Calibri" w:hAnsi="Calibri"/>
          <w:color w:val="334155"/>
          <w:sz w:val="22"/>
        </w:rPr>
        <w:t>1. Modifikasilah logika percabangan di dalam fungsi `evaluasiSkor` pada file `script.js`.</w:t>
      </w:r>
    </w:p>
    <w:p w14:paraId="4F0561C0">
      <w:pPr>
        <w:pStyle w:val="23"/>
        <w:spacing w:after="60" w:line="276" w:lineRule="auto"/>
      </w:pPr>
      <w:r>
        <w:rPr>
          <w:rFonts w:ascii="Calibri" w:hAnsi="Calibri"/>
          <w:color w:val="334155"/>
          <w:sz w:val="22"/>
        </w:rPr>
        <w:t>2. Selain mendeteksi status KKM Lulus/Remedial, buat sistem percabangan bertingkat (if - else if - else) untuk memberikan predikat nilai berdasarkan parameter standar industri berikut:</w:t>
      </w:r>
    </w:p>
    <w:p w14:paraId="187925BA">
      <w:pPr>
        <w:pStyle w:val="23"/>
        <w:spacing w:after="60" w:line="276" w:lineRule="auto"/>
      </w:pPr>
      <w:r>
        <w:rPr>
          <w:rFonts w:ascii="Calibri" w:hAnsi="Calibri"/>
          <w:color w:val="334155"/>
          <w:sz w:val="22"/>
        </w:rPr>
        <w:t xml:space="preserve">   - Jika nilai &gt;= 90: Diberikan tambahan predikat teks `(Grade: A - Istimewa)`</w:t>
      </w:r>
    </w:p>
    <w:p w14:paraId="00F4107F">
      <w:pPr>
        <w:pStyle w:val="23"/>
        <w:spacing w:after="60" w:line="276" w:lineRule="auto"/>
      </w:pPr>
      <w:r>
        <w:rPr>
          <w:rFonts w:ascii="Calibri" w:hAnsi="Calibri"/>
          <w:color w:val="334155"/>
          <w:sz w:val="22"/>
        </w:rPr>
        <w:t xml:space="preserve">   - Jika nilai berjarak antara 80 - 89: Diberikan tambahan predikat teks `(Grade: B - Baik)`</w:t>
      </w:r>
    </w:p>
    <w:p w14:paraId="0FC7D189">
      <w:pPr>
        <w:pStyle w:val="23"/>
        <w:spacing w:after="60" w:line="276" w:lineRule="auto"/>
      </w:pPr>
      <w:r>
        <w:rPr>
          <w:rFonts w:ascii="Calibri" w:hAnsi="Calibri"/>
          <w:color w:val="334155"/>
          <w:sz w:val="22"/>
        </w:rPr>
        <w:t xml:space="preserve">   - Jika nilai berjarak antara 75 - 79: Diberikan tambahan predikat teks `(Grade: C - Cukup)`</w:t>
      </w:r>
    </w:p>
    <w:p w14:paraId="3CEF4A05">
      <w:pPr>
        <w:pStyle w:val="23"/>
        <w:spacing w:after="60" w:line="276" w:lineRule="auto"/>
      </w:pPr>
      <w:r>
        <w:rPr>
          <w:rFonts w:ascii="Calibri" w:hAnsi="Calibri"/>
          <w:color w:val="334155"/>
          <w:sz w:val="22"/>
        </w:rPr>
        <w:t xml:space="preserve">   - Jika nilai &lt; 75: Diberikan tambahan predikat teks `(Grade: D - Kurang)`</w:t>
      </w:r>
    </w:p>
    <w:p w14:paraId="30714F52">
      <w:pPr>
        <w:pStyle w:val="23"/>
        <w:spacing w:after="60" w:line="276" w:lineRule="auto"/>
      </w:pPr>
      <w:r>
        <w:rPr>
          <w:rFonts w:ascii="Calibri" w:hAnsi="Calibri"/>
          <w:color w:val="334155"/>
          <w:sz w:val="22"/>
        </w:rPr>
        <w:t>3. Tampilkan pesan grade baru tersebut menyatu dengan kotak output `box-hasil` saat tombol dieksekusi siswa.</w:t>
      </w:r>
    </w:p>
    <w:p w14:paraId="42733430">
      <w:pPr>
        <w:pStyle w:val="23"/>
        <w:spacing w:after="60" w:line="276" w:lineRule="auto"/>
      </w:pPr>
      <w:r>
        <w:rPr>
          <w:rFonts w:ascii="Calibri" w:hAnsi="Calibri"/>
          <w:color w:val="334155"/>
          <w:sz w:val="22"/>
        </w:rPr>
        <w:t>4. Tangkap cuplikan gambar (screenshot) bukti pengetesan sistem dengan 2 kondisi nilai yang berbeda (misalnya pengetesan nilai 92 dan nilai 68) untuk dilampirkan ke dokumen laporan praktikum.</w:t>
      </w:r>
    </w:p>
    <w:p w14:paraId="29DF4BF2">
      <w:pPr>
        <w:keepNext/>
        <w:spacing w:before="320" w:after="120"/>
      </w:pPr>
      <w:r>
        <w:rPr>
          <w:rFonts w:ascii="Arial" w:hAnsi="Arial"/>
          <w:b/>
          <w:color w:val="1E3A8A"/>
          <w:sz w:val="28"/>
        </w:rPr>
        <w:t>J. FORMAT LAPORAN JOBSHEET</w:t>
      </w:r>
    </w:p>
    <w:p w14:paraId="3DD854A5">
      <w:pPr>
        <w:spacing w:after="120" w:line="276" w:lineRule="auto"/>
      </w:pPr>
      <w:r>
        <w:rPr>
          <w:rFonts w:ascii="Calibri" w:hAnsi="Calibri"/>
          <w:b w:val="0"/>
          <w:i w:val="0"/>
          <w:color w:val="334155"/>
          <w:sz w:val="22"/>
        </w:rPr>
        <w:t>Peserta didik wajib menyusun dan mengumpulkan laporan praktikum singkat dengan format tabel berikut:</w:t>
      </w:r>
    </w:p>
    <w:tbl>
      <w:tblPr>
        <w:tblStyle w:val="12"/>
        <w:tblW w:w="0" w:type="auto"/>
        <w:jc w:val="center"/>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4680"/>
        <w:gridCol w:w="4680"/>
      </w:tblGrid>
      <w:tr w14:paraId="61572988">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1E3A8A"/>
          </w:tcPr>
          <w:p w14:paraId="629DEEB1">
            <w:r>
              <w:t>Field Laporan</w:t>
            </w:r>
          </w:p>
        </w:tc>
        <w:tc>
          <w:tcPr>
            <w:tcW w:w="4680" w:type="dxa"/>
            <w:shd w:val="clear" w:color="auto" w:fill="1E3A8A"/>
          </w:tcPr>
          <w:p w14:paraId="34AC0CFC">
            <w:r>
              <w:t>Isian Hasil Praktik Peserta Didik</w:t>
            </w:r>
          </w:p>
        </w:tc>
      </w:tr>
      <w:tr w14:paraId="481BCA19">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6E51A0AD">
            <w:r>
              <w:rPr>
                <w:b/>
              </w:rPr>
              <w:t>Nama Peserta Didik / Kelas</w:t>
            </w:r>
          </w:p>
        </w:tc>
        <w:tc>
          <w:tcPr>
            <w:tcW w:w="4680" w:type="dxa"/>
          </w:tcPr>
          <w:p w14:paraId="5985A309">
            <w:pPr>
              <w:rPr>
                <w:rFonts w:hint="default"/>
                <w:lang w:val="en-US"/>
              </w:rPr>
            </w:pPr>
            <w:r>
              <w:rPr>
                <w:rFonts w:hint="default"/>
                <w:lang w:val="en-US"/>
              </w:rPr>
              <w:t xml:space="preserve">Ika viana islamya hawa </w:t>
            </w:r>
          </w:p>
        </w:tc>
      </w:tr>
      <w:tr w14:paraId="21E1EF66">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F8FAFC"/>
          </w:tcPr>
          <w:p w14:paraId="275FBB28">
            <w:r>
              <w:rPr>
                <w:b/>
              </w:rPr>
              <w:t>Tanggal Praktik</w:t>
            </w:r>
          </w:p>
        </w:tc>
        <w:tc>
          <w:tcPr>
            <w:tcW w:w="4680" w:type="dxa"/>
            <w:shd w:val="clear" w:color="auto" w:fill="F8FAFC"/>
          </w:tcPr>
          <w:p w14:paraId="257802F0">
            <w:pPr>
              <w:rPr>
                <w:rFonts w:hint="default"/>
                <w:lang w:val="en-US"/>
              </w:rPr>
            </w:pPr>
            <w:r>
              <w:rPr>
                <w:rFonts w:hint="default"/>
                <w:lang w:val="en-US"/>
              </w:rPr>
              <w:t>1 agustus 2026</w:t>
            </w:r>
          </w:p>
        </w:tc>
      </w:tr>
      <w:tr w14:paraId="09A5E7C0">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7D8C36A5">
            <w:r>
              <w:rPr>
                <w:b/>
              </w:rPr>
              <w:t>Nama &amp; Tujuan Proyek</w:t>
            </w:r>
          </w:p>
        </w:tc>
        <w:tc>
          <w:tcPr>
            <w:tcW w:w="4680" w:type="dxa"/>
          </w:tcPr>
          <w:p w14:paraId="330A5DB7">
            <w:pPr>
              <w:keepNext/>
              <w:spacing w:before="240" w:after="80"/>
            </w:pPr>
            <w:r>
              <w:rPr>
                <w:rFonts w:ascii="Arial" w:hAnsi="Arial"/>
                <w:b/>
                <w:color w:val="475569"/>
                <w:sz w:val="24"/>
              </w:rPr>
              <w:t>Eksplorasi Sintaks Dasar JS &amp; Integrasi Tag &lt;script&gt;</w:t>
            </w:r>
          </w:p>
          <w:p w14:paraId="3A8558D5"/>
        </w:tc>
      </w:tr>
      <w:tr w14:paraId="05D1EB92">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F8FAFC"/>
          </w:tcPr>
          <w:p w14:paraId="2D7AF349">
            <w:r>
              <w:rPr>
                <w:b/>
              </w:rPr>
              <w:t>Langkah Kerja Singkat</w:t>
            </w:r>
          </w:p>
        </w:tc>
        <w:tc>
          <w:tcPr>
            <w:tcW w:w="4680" w:type="dxa"/>
            <w:shd w:val="clear" w:color="auto" w:fill="F8FAFC"/>
          </w:tcPr>
          <w:p w14:paraId="1E238BDA">
            <w:pPr>
              <w:pStyle w:val="23"/>
              <w:spacing w:after="60" w:line="276" w:lineRule="auto"/>
            </w:pPr>
            <w:r>
              <w:rPr>
                <w:rFonts w:ascii="Calibri" w:hAnsi="Calibri"/>
                <w:color w:val="334155"/>
                <w:sz w:val="22"/>
              </w:rPr>
              <w:t>Menghubungkan berkas JavaScript eksternal ke dalam dokumen HTML menggunakan tag &lt;script&gt; secara tepat.</w:t>
            </w:r>
          </w:p>
          <w:p w14:paraId="0FD847E3">
            <w:pPr>
              <w:pStyle w:val="23"/>
              <w:spacing w:after="60" w:line="276" w:lineRule="auto"/>
            </w:pPr>
            <w:r>
              <w:rPr>
                <w:rFonts w:ascii="Calibri" w:hAnsi="Calibri"/>
                <w:color w:val="334155"/>
                <w:sz w:val="22"/>
              </w:rPr>
              <w:t>Menggunakan konsep variabel (let, const), jenis tipe data, dan operator logika/aritmatika dalam penyelesaian masalah komputasi.</w:t>
            </w:r>
          </w:p>
          <w:p w14:paraId="12314715">
            <w:pPr>
              <w:pStyle w:val="23"/>
              <w:spacing w:after="60" w:line="276" w:lineRule="auto"/>
            </w:pPr>
            <w:r>
              <w:rPr>
                <w:rFonts w:ascii="Calibri" w:hAnsi="Calibri"/>
                <w:color w:val="334155"/>
                <w:sz w:val="22"/>
              </w:rPr>
              <w:t>Menerapkan logika percabangan (if-else) dan perulangan (for/while) untuk mengontrol alur eksekusi program.</w:t>
            </w:r>
          </w:p>
          <w:p w14:paraId="51C80902">
            <w:pPr>
              <w:pStyle w:val="23"/>
              <w:spacing w:after="60" w:line="276" w:lineRule="auto"/>
            </w:pPr>
            <w:r>
              <w:rPr>
                <w:rFonts w:ascii="Calibri" w:hAnsi="Calibri"/>
                <w:color w:val="334155"/>
                <w:sz w:val="22"/>
              </w:rPr>
              <w:t>Membuat dan memanggil fungsi (functions) untuk membungkus blok kode agar bersifat reusable.</w:t>
            </w:r>
          </w:p>
          <w:p w14:paraId="0DA0AD54">
            <w:pPr>
              <w:pStyle w:val="23"/>
              <w:spacing w:after="60" w:line="276" w:lineRule="auto"/>
            </w:pPr>
            <w:r>
              <w:rPr>
                <w:rFonts w:ascii="Calibri" w:hAnsi="Calibri"/>
                <w:color w:val="334155"/>
                <w:sz w:val="22"/>
              </w:rPr>
              <w:t>Melakukan manipulasi elemen HTML (DOM Manipulation) meliputi modifikasi teks, warna, dan struktur visual via kode JavaScript.</w:t>
            </w:r>
          </w:p>
          <w:p w14:paraId="2FAFE004">
            <w:pPr>
              <w:pStyle w:val="23"/>
              <w:spacing w:after="60" w:line="276" w:lineRule="auto"/>
            </w:pPr>
            <w:r>
              <w:rPr>
                <w:rFonts w:ascii="Calibri" w:hAnsi="Calibri"/>
                <w:color w:val="334155"/>
                <w:sz w:val="22"/>
              </w:rPr>
              <w:t>Menangkap interaksi pengguna (event handling) seperti aksi klik (onclick) untuk memicu fitur fungsional (Kalkulator Kelulusan &amp; Dark Mode Toggle).</w:t>
            </w:r>
          </w:p>
        </w:tc>
      </w:tr>
      <w:tr w14:paraId="1B0CAF11">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5EEF8D02">
            <w:r>
              <w:rPr>
                <w:b/>
              </w:rPr>
              <w:t>Hasil Output Desain</w:t>
            </w:r>
          </w:p>
        </w:tc>
        <w:tc>
          <w:tcPr>
            <w:tcW w:w="4680" w:type="dxa"/>
          </w:tcPr>
          <w:p w14:paraId="0D334A22">
            <w:r>
              <w:t>(Sematkan Screenshot Versi Tampilan Kalkulator &amp; Fitur Dark Mode Aktif / Link Akses Repository GitHub)</w:t>
            </w:r>
          </w:p>
        </w:tc>
      </w:tr>
      <w:tr w14:paraId="72A00152">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F8FAFC"/>
          </w:tcPr>
          <w:p w14:paraId="17940FA2">
            <w:r>
              <w:rPr>
                <w:b/>
              </w:rPr>
              <w:t>Kendala yang Ditemukan di Lapangan</w:t>
            </w:r>
          </w:p>
        </w:tc>
        <w:tc>
          <w:tcPr>
            <w:tcW w:w="4680" w:type="dxa"/>
            <w:shd w:val="clear" w:color="auto" w:fill="F8FAFC"/>
          </w:tcPr>
          <w:p w14:paraId="016D1332">
            <w:pPr>
              <w:rPr>
                <w:rFonts w:hint="default"/>
                <w:lang w:val="en-US"/>
              </w:rPr>
            </w:pPr>
            <w:r>
              <w:rPr>
                <w:rFonts w:hint="default"/>
                <w:lang w:val="en-US"/>
              </w:rPr>
              <w:t>Tidak mengerti atau kebingungan .</w:t>
            </w:r>
          </w:p>
        </w:tc>
      </w:tr>
      <w:tr w14:paraId="362A5065">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6A568888">
            <w:r>
              <w:rPr>
                <w:b/>
              </w:rPr>
              <w:t>Solusi Penanganan Bug / Error</w:t>
            </w:r>
          </w:p>
        </w:tc>
        <w:tc>
          <w:tcPr>
            <w:tcW w:w="4680" w:type="dxa"/>
          </w:tcPr>
          <w:p w14:paraId="2EB19830">
            <w:pPr>
              <w:rPr>
                <w:rFonts w:hint="default"/>
                <w:lang w:val="en-US"/>
              </w:rPr>
            </w:pPr>
            <w:r>
              <w:rPr>
                <w:rFonts w:hint="default"/>
                <w:lang w:val="en-US"/>
              </w:rPr>
              <w:t>Cek kembali dengan teliti.</w:t>
            </w:r>
          </w:p>
        </w:tc>
      </w:tr>
      <w:tr w14:paraId="10124884">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F8FAFC"/>
          </w:tcPr>
          <w:p w14:paraId="4466ADF3">
            <w:r>
              <w:rPr>
                <w:b/>
              </w:rPr>
              <w:t>Kesimpulan Praktik Mandiri</w:t>
            </w:r>
          </w:p>
        </w:tc>
        <w:tc>
          <w:tcPr>
            <w:tcW w:w="4680" w:type="dxa"/>
            <w:shd w:val="clear" w:color="auto" w:fill="F8FAFC"/>
          </w:tcPr>
          <w:p w14:paraId="3BE23250">
            <w:pPr>
              <w:rPr>
                <w:rFonts w:hint="default"/>
                <w:lang w:val="en-US"/>
              </w:rPr>
            </w:pPr>
            <w:r>
              <w:rPr>
                <w:rFonts w:hint="default"/>
                <w:lang w:val="en-US"/>
              </w:rPr>
              <w:t>Kita jadi paham tentang js dll.</w:t>
            </w:r>
          </w:p>
        </w:tc>
      </w:tr>
    </w:tbl>
    <w:p w14:paraId="35329CF8">
      <w:pPr>
        <w:spacing w:after="240"/>
      </w:pPr>
    </w:p>
    <w:p w14:paraId="7C6564B9">
      <w:pPr>
        <w:keepNext/>
        <w:spacing w:before="320" w:after="120"/>
      </w:pPr>
      <w:r>
        <w:rPr>
          <w:rFonts w:ascii="Arial" w:hAnsi="Arial"/>
          <w:b/>
          <w:color w:val="1E3A8A"/>
          <w:sz w:val="28"/>
        </w:rPr>
        <w:t>K. REFLEKSI PESERTA DIDIK</w:t>
      </w:r>
    </w:p>
    <w:p w14:paraId="1B60A5AF">
      <w:pPr>
        <w:pStyle w:val="23"/>
        <w:spacing w:after="60" w:line="276" w:lineRule="auto"/>
      </w:pPr>
      <w:r>
        <w:rPr>
          <w:rFonts w:ascii="Calibri" w:hAnsi="Calibri"/>
          <w:color w:val="334155"/>
          <w:sz w:val="22"/>
        </w:rPr>
        <w:t>1. Apa perbedaan rasa yang paling menantang sekaligus berkesan saat Anda mulai menulis kode logika pemrograman JavaScript (Bab 4) dibandingkan saat hanya menyusun struktur visual (Bab 3)?</w:t>
      </w:r>
      <w:r>
        <w:rPr>
          <w:rFonts w:hint="default" w:ascii="Calibri" w:hAnsi="Calibri"/>
          <w:color w:val="334155"/>
          <w:sz w:val="22"/>
          <w:lang w:val="en-US"/>
        </w:rPr>
        <w:t xml:space="preserve"> bab 3 : hanya mengatur visual. Bab 4 : melatih logika interaktif. Logika JavaScript jauh lebih menantang.</w:t>
      </w:r>
    </w:p>
    <w:p w14:paraId="4F1A20BA">
      <w:pPr>
        <w:pStyle w:val="23"/>
        <w:spacing w:after="60" w:line="276" w:lineRule="auto"/>
      </w:pPr>
      <w:r>
        <w:rPr>
          <w:rFonts w:ascii="Calibri" w:hAnsi="Calibri"/>
          <w:color w:val="334155"/>
          <w:sz w:val="22"/>
        </w:rPr>
        <w:t>2. Dari empat aktivitas praktikum terbimbing yang dilakukan, bagian aktivitas mana yang paling cepat Anda serap logikanya? Uraikan alasannya!</w:t>
      </w:r>
      <w:r>
        <w:rPr>
          <w:rFonts w:hint="default" w:ascii="Calibri" w:hAnsi="Calibri"/>
          <w:color w:val="334155"/>
          <w:sz w:val="22"/>
          <w:lang w:val="en-US"/>
        </w:rPr>
        <w:t xml:space="preserve"> Eksplorasi sintaks dasar variabel, polanya mirip matematika dasar.</w:t>
      </w:r>
    </w:p>
    <w:p w14:paraId="3E6743B9">
      <w:pPr>
        <w:pStyle w:val="23"/>
        <w:spacing w:after="60" w:line="276" w:lineRule="auto"/>
      </w:pPr>
      <w:r>
        <w:rPr>
          <w:rFonts w:ascii="Calibri" w:hAnsi="Calibri"/>
          <w:color w:val="334155"/>
          <w:sz w:val="22"/>
        </w:rPr>
        <w:t>3. Apakah pemahaman mengenai alur pengiriman parameter pada sebuah Functions atau manipulasi seleksi DOM masih membingungkan Anda? Sebutkan bagian spesifik yang butuh asistensi ekstra!</w:t>
      </w:r>
      <w:r>
        <w:rPr>
          <w:rFonts w:hint="default" w:ascii="Calibri" w:hAnsi="Calibri"/>
          <w:color w:val="334155"/>
          <w:sz w:val="22"/>
          <w:lang w:val="en-US"/>
        </w:rPr>
        <w:t xml:space="preserve"> Seleksi dom masih membingungkan, butuh bantuan event listener.</w:t>
      </w:r>
    </w:p>
    <w:p w14:paraId="40D05968">
      <w:pPr>
        <w:pStyle w:val="23"/>
        <w:spacing w:after="60" w:line="276" w:lineRule="auto"/>
      </w:pPr>
      <w:r>
        <w:rPr>
          <w:rFonts w:ascii="Calibri" w:hAnsi="Calibri"/>
          <w:color w:val="334155"/>
          <w:sz w:val="22"/>
        </w:rPr>
        <w:t>4. Apakah proyek integrasi logika interaktif dasbor siswa ini berhasil Anda selesaikan tepat waktu sesuai tenggat alokasi waktu praktik laboratorium?</w:t>
      </w:r>
      <w:r>
        <w:rPr>
          <w:rFonts w:hint="default" w:ascii="Calibri" w:hAnsi="Calibri"/>
          <w:color w:val="334155"/>
          <w:sz w:val="22"/>
          <w:lang w:val="en-US"/>
        </w:rPr>
        <w:t xml:space="preserve"> Ya, projek selesai tepat waktu.</w:t>
      </w:r>
      <w:bookmarkStart w:id="0" w:name="_GoBack"/>
      <w:bookmarkEnd w:id="0"/>
    </w:p>
    <w:p w14:paraId="177B81E5">
      <w:pPr>
        <w:keepNext/>
        <w:spacing w:before="320" w:after="120"/>
      </w:pPr>
      <w:r>
        <w:rPr>
          <w:rFonts w:ascii="Arial" w:hAnsi="Arial"/>
          <w:b/>
          <w:color w:val="1E3A8A"/>
          <w:sz w:val="28"/>
        </w:rPr>
        <w:t>L. PENILAIAN</w:t>
      </w:r>
    </w:p>
    <w:p w14:paraId="58EE2CDB">
      <w:pPr>
        <w:keepNext/>
        <w:spacing w:before="240" w:after="80"/>
      </w:pPr>
      <w:r>
        <w:rPr>
          <w:rFonts w:ascii="Arial" w:hAnsi="Arial"/>
          <w:b/>
          <w:color w:val="475569"/>
          <w:sz w:val="24"/>
        </w:rPr>
        <w:t>1. Penilaian Sikap</w:t>
      </w:r>
    </w:p>
    <w:tbl>
      <w:tblPr>
        <w:tblStyle w:val="12"/>
        <w:tblW w:w="0" w:type="auto"/>
        <w:jc w:val="center"/>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3120"/>
        <w:gridCol w:w="3120"/>
        <w:gridCol w:w="3120"/>
      </w:tblGrid>
      <w:tr w14:paraId="17CB1C1E">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120" w:type="dxa"/>
            <w:shd w:val="clear" w:color="auto" w:fill="1E3A8A"/>
          </w:tcPr>
          <w:p w14:paraId="4BFBA3D7">
            <w:r>
              <w:t>Aspek Sikap</w:t>
            </w:r>
          </w:p>
        </w:tc>
        <w:tc>
          <w:tcPr>
            <w:tcW w:w="3120" w:type="dxa"/>
            <w:shd w:val="clear" w:color="auto" w:fill="1E3A8A"/>
          </w:tcPr>
          <w:p w14:paraId="214F87B0">
            <w:r>
              <w:t>Indikator Penilaian Utama</w:t>
            </w:r>
          </w:p>
        </w:tc>
        <w:tc>
          <w:tcPr>
            <w:tcW w:w="3120" w:type="dxa"/>
            <w:shd w:val="clear" w:color="auto" w:fill="1E3A8A"/>
          </w:tcPr>
          <w:p w14:paraId="6B4CD2E1">
            <w:r>
              <w:t>Skor Maks</w:t>
            </w:r>
          </w:p>
        </w:tc>
      </w:tr>
      <w:tr w14:paraId="78FFB720">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120" w:type="dxa"/>
          </w:tcPr>
          <w:p w14:paraId="0EB902F7">
            <w:r>
              <w:t>Disiplin</w:t>
            </w:r>
          </w:p>
        </w:tc>
        <w:tc>
          <w:tcPr>
            <w:tcW w:w="3120" w:type="dxa"/>
          </w:tcPr>
          <w:p w14:paraId="06FF16DB">
            <w:r>
              <w:t>Hadir tepat waktu di lab, tertib, dan mengirimkan file laporan sebelum batas waktu pengerjaan berakhir.</w:t>
            </w:r>
          </w:p>
        </w:tc>
        <w:tc>
          <w:tcPr>
            <w:tcW w:w="3120" w:type="dxa"/>
          </w:tcPr>
          <w:p w14:paraId="48666885">
            <w:r>
              <w:t>20</w:t>
            </w:r>
          </w:p>
        </w:tc>
      </w:tr>
      <w:tr w14:paraId="244B8774">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120" w:type="dxa"/>
            <w:shd w:val="clear" w:color="auto" w:fill="F8FAFC"/>
          </w:tcPr>
          <w:p w14:paraId="627F5C73">
            <w:r>
              <w:t>Tanggung Jawab</w:t>
            </w:r>
          </w:p>
        </w:tc>
        <w:tc>
          <w:tcPr>
            <w:tcW w:w="3120" w:type="dxa"/>
            <w:shd w:val="clear" w:color="auto" w:fill="F8FAFC"/>
          </w:tcPr>
          <w:p w14:paraId="7DFEF851">
            <w:r>
              <w:t>Merawat kebersihan area meja PC lab komputer dan menyusun arsip kode terstruktur rapi.</w:t>
            </w:r>
          </w:p>
        </w:tc>
        <w:tc>
          <w:tcPr>
            <w:tcW w:w="3120" w:type="dxa"/>
            <w:shd w:val="clear" w:color="auto" w:fill="F8FAFC"/>
          </w:tcPr>
          <w:p w14:paraId="090E9617">
            <w:r>
              <w:t>20</w:t>
            </w:r>
          </w:p>
        </w:tc>
      </w:tr>
      <w:tr w14:paraId="57448B46">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120" w:type="dxa"/>
          </w:tcPr>
          <w:p w14:paraId="3C83FCF8">
            <w:r>
              <w:t>Kerja Sama</w:t>
            </w:r>
          </w:p>
        </w:tc>
        <w:tc>
          <w:tcPr>
            <w:tcW w:w="3120" w:type="dxa"/>
          </w:tcPr>
          <w:p w14:paraId="3C0539DD">
            <w:r>
              <w:t>Aktif berdiskusi memecahkan problem penulisan tanda baca sintaks (missing semicolons/brackets) bersama rekan sejawat tanpa membuat kegaduhan.</w:t>
            </w:r>
          </w:p>
        </w:tc>
        <w:tc>
          <w:tcPr>
            <w:tcW w:w="3120" w:type="dxa"/>
          </w:tcPr>
          <w:p w14:paraId="0D0591CF">
            <w:r>
              <w:t>20</w:t>
            </w:r>
          </w:p>
        </w:tc>
      </w:tr>
      <w:tr w14:paraId="2FF4C2ED">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120" w:type="dxa"/>
            <w:shd w:val="clear" w:color="auto" w:fill="F8FAFC"/>
          </w:tcPr>
          <w:p w14:paraId="1032B5D0">
            <w:r>
              <w:t>Kemandirian</w:t>
            </w:r>
          </w:p>
        </w:tc>
        <w:tc>
          <w:tcPr>
            <w:tcW w:w="3120" w:type="dxa"/>
            <w:shd w:val="clear" w:color="auto" w:fill="F8FAFC"/>
          </w:tcPr>
          <w:p w14:paraId="409C1B6D">
            <w:r>
              <w:t>Berusaha menelusuri pesan eror pada konsol secara mandiri memanfaatkan petunjuk baris sebelum bertanya pada guru pembimbing.</w:t>
            </w:r>
          </w:p>
        </w:tc>
        <w:tc>
          <w:tcPr>
            <w:tcW w:w="3120" w:type="dxa"/>
            <w:shd w:val="clear" w:color="auto" w:fill="F8FAFC"/>
          </w:tcPr>
          <w:p w14:paraId="4115C86B">
            <w:r>
              <w:t>20</w:t>
            </w:r>
          </w:p>
        </w:tc>
      </w:tr>
      <w:tr w14:paraId="24E54AF1">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3120" w:type="dxa"/>
          </w:tcPr>
          <w:p w14:paraId="39A14AB1">
            <w:r>
              <w:t>Ketelitian</w:t>
            </w:r>
          </w:p>
        </w:tc>
        <w:tc>
          <w:tcPr>
            <w:tcW w:w="3120" w:type="dxa"/>
          </w:tcPr>
          <w:p w14:paraId="07E5ACF7">
            <w:r>
              <w:t>Memperhatikan ketepatan penulisan huruf besar-kecil (case sensitive) pada selektor ID elemen HTML.</w:t>
            </w:r>
          </w:p>
        </w:tc>
        <w:tc>
          <w:tcPr>
            <w:tcW w:w="3120" w:type="dxa"/>
          </w:tcPr>
          <w:p w14:paraId="6A47EA5F">
            <w:r>
              <w:t>20</w:t>
            </w:r>
          </w:p>
        </w:tc>
      </w:tr>
    </w:tbl>
    <w:p w14:paraId="40863E69">
      <w:pPr>
        <w:spacing w:after="240"/>
      </w:pPr>
    </w:p>
    <w:p w14:paraId="6F1BD5A7">
      <w:pPr>
        <w:keepNext/>
        <w:spacing w:before="240" w:after="80"/>
      </w:pPr>
      <w:r>
        <w:rPr>
          <w:rFonts w:ascii="Arial" w:hAnsi="Arial"/>
          <w:b/>
          <w:color w:val="475569"/>
          <w:sz w:val="24"/>
        </w:rPr>
        <w:t>2. Penilaian Keterampilan</w:t>
      </w:r>
    </w:p>
    <w:tbl>
      <w:tblPr>
        <w:tblStyle w:val="12"/>
        <w:tblW w:w="0" w:type="auto"/>
        <w:jc w:val="center"/>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4C1A5386">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872" w:type="dxa"/>
            <w:shd w:val="clear" w:color="auto" w:fill="1E3A8A"/>
          </w:tcPr>
          <w:p w14:paraId="1942CE90">
            <w:r>
              <w:t>Aspek</w:t>
            </w:r>
          </w:p>
        </w:tc>
        <w:tc>
          <w:tcPr>
            <w:tcW w:w="1872" w:type="dxa"/>
            <w:shd w:val="clear" w:color="auto" w:fill="1E3A8A"/>
          </w:tcPr>
          <w:p w14:paraId="0F438AB5">
            <w:r>
              <w:t>Skor 4 (Sangat Baik)</w:t>
            </w:r>
          </w:p>
        </w:tc>
        <w:tc>
          <w:tcPr>
            <w:tcW w:w="1872" w:type="dxa"/>
            <w:shd w:val="clear" w:color="auto" w:fill="1E3A8A"/>
          </w:tcPr>
          <w:p w14:paraId="54FD24F0">
            <w:r>
              <w:t>Skor 3 (Baik)</w:t>
            </w:r>
          </w:p>
        </w:tc>
        <w:tc>
          <w:tcPr>
            <w:tcW w:w="1872" w:type="dxa"/>
            <w:shd w:val="clear" w:color="auto" w:fill="1E3A8A"/>
          </w:tcPr>
          <w:p w14:paraId="0ECBB2FB">
            <w:r>
              <w:t>Skor 2 (Cukup)</w:t>
            </w:r>
          </w:p>
        </w:tc>
        <w:tc>
          <w:tcPr>
            <w:tcW w:w="1872" w:type="dxa"/>
            <w:shd w:val="clear" w:color="auto" w:fill="1E3A8A"/>
          </w:tcPr>
          <w:p w14:paraId="26CB127D">
            <w:r>
              <w:t>Skor 1 (Kurang)</w:t>
            </w:r>
          </w:p>
        </w:tc>
      </w:tr>
      <w:tr w14:paraId="269FC4C6">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872" w:type="dxa"/>
          </w:tcPr>
          <w:p w14:paraId="4E61831B">
            <w:r>
              <w:t>Implementasi JavaScript</w:t>
            </w:r>
          </w:p>
        </w:tc>
        <w:tc>
          <w:tcPr>
            <w:tcW w:w="1872" w:type="dxa"/>
          </w:tcPr>
          <w:p w14:paraId="73BA5138">
            <w:r>
              <w:t>Kode JS terstruktur bersih, menggunakan let/const secara tepat, penulisan fungsi efisien, dan bebas eror sintaks.</w:t>
            </w:r>
          </w:p>
        </w:tc>
        <w:tc>
          <w:tcPr>
            <w:tcW w:w="1872" w:type="dxa"/>
          </w:tcPr>
          <w:p w14:paraId="0ADF218E">
            <w:r>
              <w:t>Logika fungsi berjalan baik, namun terdapat sedikit ketidakrapian penamaan variabel.</w:t>
            </w:r>
          </w:p>
        </w:tc>
        <w:tc>
          <w:tcPr>
            <w:tcW w:w="1872" w:type="dxa"/>
          </w:tcPr>
          <w:p w14:paraId="3CF7D1BD">
            <w:r>
              <w:t>Struktur kode masih berantakan (redundant log) dan banyak baris kode mati yang tidak terpakai.</w:t>
            </w:r>
          </w:p>
        </w:tc>
        <w:tc>
          <w:tcPr>
            <w:tcW w:w="1872" w:type="dxa"/>
          </w:tcPr>
          <w:p w14:paraId="19FCCE9F">
            <w:r>
              <w:t>Belum mampu menyusun struktur logika fungsi JavaScript secara mandiri.</w:t>
            </w:r>
          </w:p>
        </w:tc>
      </w:tr>
      <w:tr w14:paraId="4FC323D2">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872" w:type="dxa"/>
            <w:shd w:val="clear" w:color="auto" w:fill="F8FAFC"/>
          </w:tcPr>
          <w:p w14:paraId="4EC0E28B">
            <w:r>
              <w:t>Manipulasi DOM &amp; Logika</w:t>
            </w:r>
          </w:p>
        </w:tc>
        <w:tc>
          <w:tcPr>
            <w:tcW w:w="1872" w:type="dxa"/>
            <w:shd w:val="clear" w:color="auto" w:fill="F8FAFC"/>
          </w:tcPr>
          <w:p w14:paraId="7CAAC854">
            <w:r>
              <w:t>Interaktivitas DOM dinamis bekerja 100% sempurna baik pada kalkulator nilai, loop, maupun transisi tema Dark Mode.</w:t>
            </w:r>
          </w:p>
        </w:tc>
        <w:tc>
          <w:tcPr>
            <w:tcW w:w="1872" w:type="dxa"/>
            <w:shd w:val="clear" w:color="auto" w:fill="F8FAFC"/>
          </w:tcPr>
          <w:p w14:paraId="2466F2AD">
            <w:r>
              <w:t>Modifikasi DOM berhasil keluar, namun manipulasi warna skema CSS responsif masih kurang presisi letaknya.</w:t>
            </w:r>
          </w:p>
        </w:tc>
        <w:tc>
          <w:tcPr>
            <w:tcW w:w="1872" w:type="dxa"/>
            <w:shd w:val="clear" w:color="auto" w:fill="F8FAFC"/>
          </w:tcPr>
          <w:p w14:paraId="5770BB4A">
            <w:r>
              <w:t>Logika percabangan berfungsi tetapi terjadi bug tipe data saat form input dikosongkan pengguna.</w:t>
            </w:r>
          </w:p>
        </w:tc>
        <w:tc>
          <w:tcPr>
            <w:tcW w:w="1872" w:type="dxa"/>
            <w:shd w:val="clear" w:color="auto" w:fill="F8FAFC"/>
          </w:tcPr>
          <w:p w14:paraId="157DEA20">
            <w:r>
              <w:t>Halaman web tetap statis; aksi klik tombol gagal memicu perubahan konten antarmuka.</w:t>
            </w:r>
          </w:p>
        </w:tc>
      </w:tr>
      <w:tr w14:paraId="7634D836">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872" w:type="dxa"/>
          </w:tcPr>
          <w:p w14:paraId="6F645902">
            <w:r>
              <w:t>Analisis &amp; Laporan</w:t>
            </w:r>
          </w:p>
        </w:tc>
        <w:tc>
          <w:tcPr>
            <w:tcW w:w="1872" w:type="dxa"/>
          </w:tcPr>
          <w:p w14:paraId="565B4E1D">
            <w:r>
              <w:t>Penjelasan laporan sangat mendalam, jawaban atas 3 evaluasi studi kasus logis akademis, serta visual terlampir komplit.</w:t>
            </w:r>
          </w:p>
        </w:tc>
        <w:tc>
          <w:tcPr>
            <w:tcW w:w="1872" w:type="dxa"/>
          </w:tcPr>
          <w:p w14:paraId="1B2C447C">
            <w:r>
              <w:t>Laporan diisi runtut dan jelas, namun tangkapan layar bukti uji coba tugas mandiri kurang komplit kondisinya.</w:t>
            </w:r>
          </w:p>
        </w:tc>
        <w:tc>
          <w:tcPr>
            <w:tcW w:w="1872" w:type="dxa"/>
          </w:tcPr>
          <w:p w14:paraId="2E24B63B">
            <w:r>
              <w:t>Analisis pengerjaan sangat minim dan terbatas dalam menjabarkan evaluasi kendala pemrograman.</w:t>
            </w:r>
          </w:p>
        </w:tc>
        <w:tc>
          <w:tcPr>
            <w:tcW w:w="1872" w:type="dxa"/>
          </w:tcPr>
          <w:p w14:paraId="1B833976">
            <w:r>
              <w:t>Belum menyerahkan berkas dokumen laporan praktikum hingga batas toleransi yang diberikan.</w:t>
            </w:r>
          </w:p>
        </w:tc>
      </w:tr>
    </w:tbl>
    <w:p w14:paraId="3D2B2813">
      <w:pPr>
        <w:spacing w:after="240"/>
      </w:pPr>
    </w:p>
    <w:p w14:paraId="4EDC4806">
      <w:pPr>
        <w:keepNext/>
        <w:spacing w:before="240" w:after="80"/>
      </w:pPr>
      <w:r>
        <w:rPr>
          <w:rFonts w:ascii="Arial" w:hAnsi="Arial"/>
          <w:b/>
          <w:color w:val="475569"/>
          <w:sz w:val="24"/>
        </w:rPr>
        <w:t>3. Kriteria Ketuntasan Komponen Produk</w:t>
      </w:r>
    </w:p>
    <w:tbl>
      <w:tblPr>
        <w:tblStyle w:val="12"/>
        <w:tblW w:w="0" w:type="auto"/>
        <w:jc w:val="center"/>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4680"/>
        <w:gridCol w:w="4680"/>
      </w:tblGrid>
      <w:tr w14:paraId="65D9F812">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1E3A8A"/>
          </w:tcPr>
          <w:p w14:paraId="26E600F0">
            <w:r>
              <w:t>Komponen Produk yang Dinilai</w:t>
            </w:r>
          </w:p>
        </w:tc>
        <w:tc>
          <w:tcPr>
            <w:tcW w:w="4680" w:type="dxa"/>
            <w:shd w:val="clear" w:color="auto" w:fill="1E3A8A"/>
          </w:tcPr>
          <w:p w14:paraId="08F21331">
            <w:r>
              <w:t>Skor Maksimal</w:t>
            </w:r>
          </w:p>
        </w:tc>
      </w:tr>
      <w:tr w14:paraId="269D23B3">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04FE92FE">
            <w:r>
              <w:t>Integrasi tag skrip eksternal berjalan lancar tanpa error path pemanggilan file skrip</w:t>
            </w:r>
          </w:p>
        </w:tc>
        <w:tc>
          <w:tcPr>
            <w:tcW w:w="4680" w:type="dxa"/>
          </w:tcPr>
          <w:p w14:paraId="31041F08">
            <w:r>
              <w:t>25</w:t>
            </w:r>
          </w:p>
        </w:tc>
      </w:tr>
      <w:tr w14:paraId="29CA0838">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F8FAFC"/>
          </w:tcPr>
          <w:p w14:paraId="4C28F53F">
            <w:r>
              <w:t>Konstruksi logika fungsi komputasi dan percabangan if-else kalkulator nilai berjalan akurat</w:t>
            </w:r>
          </w:p>
        </w:tc>
        <w:tc>
          <w:tcPr>
            <w:tcW w:w="4680" w:type="dxa"/>
            <w:shd w:val="clear" w:color="auto" w:fill="F8FAFC"/>
          </w:tcPr>
          <w:p w14:paraId="205C5E4E">
            <w:r>
              <w:t>30</w:t>
            </w:r>
          </w:p>
        </w:tc>
      </w:tr>
      <w:tr w14:paraId="7EEF985C">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792DB300">
            <w:r>
              <w:t>Penerapan manipulasi properti DOM dan Event Listener klik mengubah halaman secara dinamis</w:t>
            </w:r>
          </w:p>
        </w:tc>
        <w:tc>
          <w:tcPr>
            <w:tcW w:w="4680" w:type="dxa"/>
          </w:tcPr>
          <w:p w14:paraId="5F8337FB">
            <w:r>
              <w:t>20</w:t>
            </w:r>
          </w:p>
        </w:tc>
      </w:tr>
      <w:tr w14:paraId="77CF0E98">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F8FAFC"/>
          </w:tcPr>
          <w:p w14:paraId="6A136502">
            <w:r>
              <w:t>Pengembangan Tugas Mandiri (Detektor Grade Nilai Bertingkat) diselesaikan secara utuh</w:t>
            </w:r>
          </w:p>
        </w:tc>
        <w:tc>
          <w:tcPr>
            <w:tcW w:w="4680" w:type="dxa"/>
            <w:shd w:val="clear" w:color="auto" w:fill="F8FAFC"/>
          </w:tcPr>
          <w:p w14:paraId="3EB8F731">
            <w:r>
              <w:t>15</w:t>
            </w:r>
          </w:p>
        </w:tc>
      </w:tr>
      <w:tr w14:paraId="4EECEB1E">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tcPr>
          <w:p w14:paraId="47F8F131">
            <w:r>
              <w:t>Laporan praktikum lengkap berdasarkan standardisasi pengisian tabel laporan</w:t>
            </w:r>
          </w:p>
        </w:tc>
        <w:tc>
          <w:tcPr>
            <w:tcW w:w="4680" w:type="dxa"/>
          </w:tcPr>
          <w:p w14:paraId="2AB14EE6">
            <w:r>
              <w:t>10</w:t>
            </w:r>
          </w:p>
        </w:tc>
      </w:tr>
      <w:tr w14:paraId="268C1966">
        <w:tblPrEx>
          <w:tblBorders>
            <w:top w:val="single" w:color="CBD5E1" w:sz="6" w:space="0"/>
            <w:left w:val="none" w:color="auto" w:sz="0" w:space="0"/>
            <w:bottom w:val="single" w:color="94A3B8"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4680" w:type="dxa"/>
            <w:shd w:val="clear" w:color="auto" w:fill="F8FAFC"/>
          </w:tcPr>
          <w:p w14:paraId="2C05F665">
            <w:r>
              <w:rPr>
                <w:b/>
              </w:rPr>
              <w:t>Total Nilai Ketuntasan Maksimal</w:t>
            </w:r>
          </w:p>
        </w:tc>
        <w:tc>
          <w:tcPr>
            <w:tcW w:w="4680" w:type="dxa"/>
            <w:shd w:val="clear" w:color="auto" w:fill="F8FAFC"/>
          </w:tcPr>
          <w:p w14:paraId="09B0F42B">
            <w:r>
              <w:rPr>
                <w:b/>
              </w:rPr>
              <w:t>100</w:t>
            </w:r>
          </w:p>
        </w:tc>
      </w:tr>
    </w:tbl>
    <w:p w14:paraId="484AF81A">
      <w:pPr>
        <w:keepNext/>
        <w:spacing w:before="320" w:after="120"/>
      </w:pPr>
      <w:r>
        <w:rPr>
          <w:rFonts w:ascii="Arial" w:hAnsi="Arial"/>
          <w:b/>
          <w:color w:val="1E3A8A"/>
          <w:sz w:val="28"/>
        </w:rPr>
        <w:t>M. KESIMPULAN</w:t>
      </w:r>
    </w:p>
    <w:p w14:paraId="1F7DA654">
      <w:pPr>
        <w:spacing w:after="120" w:line="276" w:lineRule="auto"/>
      </w:pPr>
      <w:r>
        <w:rPr>
          <w:rFonts w:ascii="Calibri" w:hAnsi="Calibri"/>
          <w:b w:val="0"/>
          <w:i w:val="0"/>
          <w:color w:val="334155"/>
          <w:sz w:val="22"/>
        </w:rPr>
        <w:t>Melalui penyelesaian pengerjaan praktikum unit Bab 4 ini, peserta didik secara nyata mengintegrasikan tiga pilar pembangun front-end web: HTML sebagai tulang punggung rangka, CSS sebagai pembungkus estetika rupa, dan JavaScript sebagai penggerak motorik logika interaktivitas halaman web. Keterampilan memanipulasi objek dokumen (DOM Manipulation), manajemen penangkapan aksi (Event Handling), dan penguasaan struktur kendali dasar merupakan pondasi mutlak yang wajib dimiliki untuk mempersiapkan peserta didik menjadi seorang pengembang web profesional (Frontend Developer / Software Engineer) di era industri digital modern.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7F61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263</Words>
  <Characters>1754</Characters>
  <Lines>0</Lines>
  <Paragraphs>0</Paragraphs>
  <TotalTime>90</TotalTime>
  <ScaleCrop>false</ScaleCrop>
  <LinksUpToDate>false</LinksUpToDate>
  <CharactersWithSpaces>1988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WPS_1785222422</cp:lastModifiedBy>
  <dcterms:modified xsi:type="dcterms:W3CDTF">2026-08-07T05:20:01Z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eyJoZGlkIjoiYmU1NjY3ZTliMTQ2NWFjMzc0ZTNhODc0ZDdiZGY2NGYiLCJ1c2VySWQiOiI5NjIwODM2NzYxNTAifQ==</vt:lpwstr>
  </property>
  <property fmtid="{D5CDD505-2E9C-101B-9397-08002B2CF9AE}" pid="3" name="KSOProductBuildVer">
    <vt:lpwstr>1033-12.1.0.27458</vt:lpwstr>
  </property>
  <property fmtid="{D5CDD505-2E9C-101B-9397-08002B2CF9AE}" pid="4" name="ICV">
    <vt:lpwstr>4E7746D379FF4CC28686B11F5E5E1256_12</vt:lpwstr>
  </property>
</Properties>
</file>